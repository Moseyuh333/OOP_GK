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Times New Roman" w:hAnsi="Times New Roman"/>
          <w:b/>
          <w:sz w:val="26"/>
        </w:rPr>
        <w:t>BỘ GIÁO DỤC VÀ ĐÀO TẠO</w:t>
      </w:r>
    </w:p>
    <w:p>
      <w:pPr>
        <w:jc w:val="center"/>
      </w:pPr>
      <w:r>
        <w:rPr>
          <w:rFonts w:ascii="Times New Roman" w:hAnsi="Times New Roman"/>
          <w:b/>
          <w:sz w:val="26"/>
        </w:rPr>
        <w:t>TRƯỜNG ĐẠI HỌC CÔNG NGHỆ KỸ THUẬT TP. HỒ CHÍ MINH</w:t>
      </w:r>
    </w:p>
    <w:p>
      <w:pPr>
        <w:jc w:val="center"/>
      </w:pPr>
      <w:r>
        <w:rPr>
          <w:rFonts w:ascii="Times New Roman" w:hAnsi="Times New Roman"/>
          <w:b/>
          <w:sz w:val="26"/>
        </w:rPr>
        <w:t>KHOA CÔNG NGHỆ THÔNG TIN</w:t>
      </w:r>
    </w:p>
    <w:p>
      <w:pPr>
        <w:jc w:val="center"/>
      </w:pPr>
      <w:r>
        <w:rPr>
          <w:rFonts w:ascii="Times New Roman" w:hAnsi="Times New Roman"/>
          <w:b w:val="0"/>
          <w:sz w:val="26"/>
        </w:rPr>
      </w:r>
    </w:p>
    <w:p>
      <w:pPr>
        <w:jc w:val="center"/>
      </w:pPr>
      <w:r>
        <w:rPr>
          <w:rFonts w:ascii="Times New Roman" w:hAnsi="Times New Roman"/>
          <w:b w:val="0"/>
          <w:sz w:val="26"/>
        </w:rPr>
      </w:r>
    </w:p>
    <w:p>
      <w:pPr>
        <w:jc w:val="center"/>
      </w:pPr>
      <w:r>
        <w:rPr>
          <w:rFonts w:ascii="Times New Roman" w:hAnsi="Times New Roman"/>
          <w:b/>
          <w:sz w:val="32"/>
        </w:rPr>
        <w:t>TIỂU LUẬN CHUYÊN NGÀNH</w:t>
      </w:r>
    </w:p>
    <w:p>
      <w:pPr>
        <w:jc w:val="center"/>
      </w:pPr>
      <w:r>
        <w:rPr>
          <w:rFonts w:ascii="Times New Roman" w:hAnsi="Times New Roman"/>
          <w:b/>
          <w:sz w:val="30"/>
        </w:rPr>
        <w:t>ĐỀ TÀI:</w:t>
      </w:r>
    </w:p>
    <w:p>
      <w:pPr>
        <w:jc w:val="center"/>
      </w:pPr>
      <w:r>
        <w:rPr>
          <w:rFonts w:ascii="Times New Roman" w:hAnsi="Times New Roman"/>
          <w:b/>
          <w:sz w:val="30"/>
        </w:rPr>
        <w:t>HỆ THỐNG QUẢN LÝ ĐẶT SÂN THỂ THAO — SMARTSPORTHUB</w:t>
      </w:r>
    </w:p>
    <w:p>
      <w:pPr>
        <w:jc w:val="center"/>
      </w:pPr>
      <w:r>
        <w:rPr>
          <w:rFonts w:ascii="Times New Roman" w:hAnsi="Times New Roman"/>
          <w:b w:val="0"/>
          <w:sz w:val="26"/>
        </w:rPr>
      </w:r>
    </w:p>
    <w:p>
      <w:pPr>
        <w:jc w:val="center"/>
      </w:pPr>
      <w:r>
        <w:rPr>
          <w:rFonts w:ascii="Times New Roman" w:hAnsi="Times New Roman"/>
          <w:b/>
          <w:sz w:val="26"/>
        </w:rPr>
        <w:t>Sinh viên thực hiện:</w:t>
      </w:r>
    </w:p>
    <w:p>
      <w:pPr>
        <w:jc w:val="center"/>
      </w:pPr>
      <w:r>
        <w:rPr>
          <w:rFonts w:ascii="Times New Roman" w:hAnsi="Times New Roman"/>
          <w:b w:val="0"/>
          <w:sz w:val="26"/>
        </w:rPr>
        <w:t>Trần Doãn Hòa – MSSV: 23162026</w:t>
      </w:r>
    </w:p>
    <w:p>
      <w:pPr>
        <w:jc w:val="center"/>
      </w:pPr>
      <w:r>
        <w:rPr>
          <w:rFonts w:ascii="Times New Roman" w:hAnsi="Times New Roman"/>
          <w:b w:val="0"/>
          <w:sz w:val="26"/>
        </w:rPr>
        <w:t>Nguyễn Minh Khôi - MSSV: 23162046</w:t>
      </w:r>
    </w:p>
    <w:p>
      <w:pPr>
        <w:jc w:val="center"/>
      </w:pPr>
      <w:r>
        <w:rPr>
          <w:rFonts w:ascii="Times New Roman" w:hAnsi="Times New Roman"/>
          <w:b w:val="0"/>
          <w:sz w:val="26"/>
        </w:rPr>
        <w:t>Giảng viên hướng dẫn: Th.S Nguyễn Thị Thanh Vân</w:t>
      </w:r>
    </w:p>
    <w:p>
      <w:pPr>
        <w:jc w:val="center"/>
      </w:pPr>
      <w:r>
        <w:rPr>
          <w:rFonts w:ascii="Times New Roman" w:hAnsi="Times New Roman"/>
          <w:b w:val="0"/>
          <w:sz w:val="26"/>
        </w:rPr>
      </w:r>
    </w:p>
    <w:p>
      <w:pPr>
        <w:jc w:val="center"/>
      </w:pPr>
      <w:r>
        <w:rPr>
          <w:rFonts w:ascii="Times New Roman" w:hAnsi="Times New Roman"/>
          <w:b w:val="0"/>
          <w:sz w:val="26"/>
        </w:rPr>
        <w:t>TP. Hồ Chí Minh, tháng 10 năm 2026</w:t>
      </w:r>
    </w:p>
    <w:p>
      <w:r>
        <w:br w:type="page"/>
      </w:r>
    </w:p>
    <w:p>
      <w:r>
        <w:rPr>
          <w:b/>
        </w:rPr>
        <w:t>Môn học:</w:t>
      </w:r>
      <w:r>
        <w:t xml:space="preserve"> OOPR240279 — Lập trình hướng đối tượng</w:t>
      </w:r>
    </w:p>
    <w:p>
      <w:r>
        <w:rPr>
          <w:b/>
        </w:rPr>
        <w:t>Bài tập lớn:</w:t>
      </w:r>
      <w:r>
        <w:t xml:space="preserve"> Đồ án nhóm — Phần MIS (Hệ thống thông tin quản lý)</w:t>
      </w:r>
    </w:p>
    <w:p>
      <w:r>
        <w:rPr>
          <w:b/>
        </w:rPr>
        <w:t>Nhóm:</w:t>
      </w:r>
      <w:r>
        <w:t xml:space="preserve"> 2 thành viên — Developer A (Java Core) · Developer B (C# ASP.NET Core)</w:t>
      </w:r>
    </w:p>
    <w:p>
      <w:r>
        <w:rPr>
          <w:b/>
        </w:rPr>
        <w:t>Repository:</w:t>
      </w:r>
      <w:r>
        <w:t xml:space="preserve"> https://github.com/Moseyuh333/OOP_GK</w:t>
      </w:r>
    </w:p>
    <w:p>
      <w:r>
        <w:rPr>
          <w:b/>
        </w:rPr>
        <w:t>Ngôn ngữ:</w:t>
      </w:r>
      <w:r>
        <w:t xml:space="preserve"> Java 22 · C# ASP.NET Core MVC (.NET 10) · SQLite · LINQ</w:t>
      </w:r>
    </w:p>
    <w:p>
      <w:r>
        <w:rPr>
          <w:b/>
        </w:rPr>
        <w:t>Kiểm thử:</w:t>
      </w:r>
      <w:r>
        <w:t xml:space="preserve"> Java 113/113 · C# 43/43</w:t>
      </w:r>
    </w:p>
    <w:p>
      <w:pPr>
        <w:spacing w:after="80"/>
        <w:pBdr>
          <w:bottom w:val="single" w:sz="6" w:space="1" w:color="000000"/>
        </w:pBdr>
      </w:pPr>
    </w:p>
    <w:p>
      <w:pPr>
        <w:pStyle w:val="Heading2"/>
      </w:pPr>
      <w:r>
        <w:rPr>
          <w:rFonts w:ascii="Times New Roman" w:hAnsi="Times New Roman"/>
          <w:color w:val="000000"/>
        </w:rPr>
        <w:t>MỤC LỤC</w:t>
      </w:r>
    </w:p>
    <w:p>
      <w:pPr>
        <w:pStyle w:val="ListNumber"/>
      </w:pPr>
      <w:r>
        <w:t>Tổng quan hệ thống</w:t>
      </w:r>
    </w:p>
    <w:p>
      <w:pPr>
        <w:pStyle w:val="ListNumber"/>
      </w:pPr>
      <w:r>
        <w:t>Phát biểu vấn đề và hiện trạng</w:t>
      </w:r>
    </w:p>
    <w:p>
      <w:pPr>
        <w:pStyle w:val="ListNumber"/>
      </w:pPr>
      <w:r>
        <w:t>Xác định các thực thể và thuộc tính</w:t>
      </w:r>
    </w:p>
    <w:p>
      <w:pPr>
        <w:pStyle w:val="ListNumber"/>
      </w:pPr>
      <w:r>
        <w:t>Xác định mối liên kết và xây dựng ERD</w:t>
      </w:r>
    </w:p>
    <w:p>
      <w:pPr>
        <w:pStyle w:val="ListNumber"/>
      </w:pPr>
      <w:r>
        <w:t>Chuyển quan hệ ER/RR thành các lớp Java</w:t>
      </w:r>
    </w:p>
    <w:p>
      <w:pPr>
        <w:pStyle w:val="ListNumber"/>
      </w:pPr>
      <w:r>
        <w:t>Dữ liệu mẫu và enum</w:t>
      </w:r>
    </w:p>
    <w:p>
      <w:pPr>
        <w:pStyle w:val="ListNumber"/>
      </w:pPr>
      <w:r>
        <w:t>Giao diện dữ liệu cho Developer B</w:t>
      </w:r>
    </w:p>
    <w:p>
      <w:pPr>
        <w:pStyle w:val="ListNumber"/>
      </w:pPr>
      <w:r>
        <w:t>Kiến trúc tổng thể và luồng chạy</w:t>
      </w:r>
    </w:p>
    <w:p>
      <w:pPr>
        <w:pStyle w:val="ListNumber"/>
      </w:pPr>
      <w:r>
        <w:t>Mã nguồn và các thành phần chính</w:t>
      </w:r>
    </w:p>
    <w:p>
      <w:pPr>
        <w:pStyle w:val="ListNumber"/>
      </w:pPr>
      <w:r>
        <w:t>Các bước thực hiện để ra project</w:t>
      </w:r>
    </w:p>
    <w:p>
      <w:pPr>
        <w:pStyle w:val="ListNumber"/>
      </w:pPr>
      <w:r>
        <w:t>Trình bày Main và các câu truy vấn</w:t>
      </w:r>
    </w:p>
    <w:p>
      <w:pPr>
        <w:pStyle w:val="ListNumber"/>
      </w:pPr>
      <w:r>
        <w:t>Kiểm thử và kết quả</w:t>
      </w:r>
    </w:p>
    <w:p>
      <w:pPr>
        <w:pStyle w:val="ListNumber"/>
      </w:pPr>
      <w:r>
        <w:t>Phụ lục</w:t>
      </w:r>
    </w:p>
    <w:p>
      <w:pPr>
        <w:spacing w:after="80"/>
        <w:pBdr>
          <w:bottom w:val="single" w:sz="6" w:space="1" w:color="000000"/>
        </w:pBdr>
      </w:pPr>
    </w:p>
    <w:p>
      <w:pPr>
        <w:pStyle w:val="Heading1"/>
      </w:pPr>
      <w:r>
        <w:rPr>
          <w:rFonts w:ascii="Times New Roman" w:hAnsi="Times New Roman"/>
          <w:color w:val="000000"/>
        </w:rPr>
        <w:t>1. TỔNG QUAN HỆ THỐNG</w:t>
      </w:r>
    </w:p>
    <w:p>
      <w:r>
        <w:t xml:space="preserve">SmartSportHub là hệ thống quản lý việc đặt sân thể thao và tính tiền cho một nhà thi đấu nhỏ. Hệ thống thuộc nhóm </w:t>
      </w:r>
      <w:r>
        <w:rPr>
          <w:b/>
        </w:rPr>
        <w:t>MIS — Management Information System</w:t>
      </w:r>
      <w:r>
        <w:t>: không chỉ lưu trữ giao dịch đặt sân mà còn xử lý dữ liệu thành thông tin cho người quản lý (doanh thu, mức độ sử dụng sân, hành vi khách hàng, dịch vụ phổ biến).</w:t>
      </w:r>
    </w:p>
    <w:p>
      <w:r>
        <w:t xml:space="preserve">Hệ thống gồm </w:t>
      </w:r>
      <w:r>
        <w:rPr>
          <w:b/>
        </w:rPr>
        <w:t>hai phần</w:t>
      </w:r>
      <w:r>
        <w:t xml:space="preserve"> do hai thành viên cùng phát triển trong </w:t>
      </w:r>
      <w:r>
        <w:rPr>
          <w:b/>
        </w:rPr>
        <w:t>một repository duy nhất</w:t>
      </w:r>
      <w:r>
        <w:t>:</w:t>
      </w:r>
    </w:p>
    <w:tbl>
      <w:tblPr>
        <w:tblStyle w:val="TableGrid"/>
        <w:tblW w:type="auto" w:w="0"/>
        <w:jc w:val="center"/>
        <w:tblLook w:firstColumn="1" w:firstRow="1" w:lastColumn="0" w:lastRow="0" w:noHBand="0" w:noVBand="1" w:val="04A0"/>
      </w:tblPr>
      <w:tblGrid>
        <w:gridCol w:w="3024"/>
        <w:gridCol w:w="3024"/>
        <w:gridCol w:w="3024"/>
      </w:tblGrid>
      <w:tr>
        <w:tc>
          <w:tcPr>
            <w:tcW w:type="dxa" w:w="3120"/>
          </w:tcPr>
          <w:p>
            <w:pPr>
              <w:spacing w:after="40" w:before="40"/>
            </w:pPr>
            <w:r/>
            <w:r>
              <w:rPr>
                <w:rFonts w:ascii="Times New Roman" w:hAnsi="Times New Roman"/>
                <w:b/>
                <w:sz w:val="24"/>
              </w:rPr>
              <w:t>Phần</w:t>
            </w:r>
          </w:p>
        </w:tc>
        <w:tc>
          <w:tcPr>
            <w:tcW w:type="dxa" w:w="3120"/>
          </w:tcPr>
          <w:p>
            <w:pPr>
              <w:spacing w:after="40" w:before="40"/>
            </w:pPr>
            <w:r/>
            <w:r>
              <w:rPr>
                <w:rFonts w:ascii="Times New Roman" w:hAnsi="Times New Roman"/>
                <w:b/>
                <w:sz w:val="24"/>
              </w:rPr>
              <w:t>Ngôn ngữ</w:t>
            </w:r>
          </w:p>
        </w:tc>
        <w:tc>
          <w:tcPr>
            <w:tcW w:type="dxa" w:w="3120"/>
          </w:tcPr>
          <w:p>
            <w:pPr>
              <w:spacing w:after="40" w:before="40"/>
            </w:pPr>
            <w:r/>
            <w:r>
              <w:rPr>
                <w:rFonts w:ascii="Times New Roman" w:hAnsi="Times New Roman"/>
                <w:b/>
                <w:sz w:val="24"/>
              </w:rPr>
              <w:t>Trách nhiệm</w:t>
            </w:r>
          </w:p>
        </w:tc>
      </w:tr>
      <w:tr>
        <w:tc>
          <w:tcPr>
            <w:tcW w:type="dxa" w:w="3120"/>
          </w:tcPr>
          <w:p>
            <w:pPr>
              <w:spacing w:after="40" w:before="40"/>
            </w:pPr>
            <w:r/>
            <w:r>
              <w:rPr>
                <w:rFonts w:ascii="Times New Roman" w:hAnsi="Times New Roman"/>
                <w:b w:val="0"/>
                <w:sz w:val="24"/>
              </w:rPr>
              <w:t>**Java Core** — Developer A</w:t>
            </w:r>
          </w:p>
        </w:tc>
        <w:tc>
          <w:tcPr>
            <w:tcW w:type="dxa" w:w="3120"/>
          </w:tcPr>
          <w:p>
            <w:pPr>
              <w:spacing w:after="40" w:before="40"/>
            </w:pPr>
            <w:r/>
            <w:r>
              <w:rPr>
                <w:rFonts w:ascii="Times New Roman" w:hAnsi="Times New Roman"/>
                <w:b w:val="0"/>
                <w:sz w:val="24"/>
              </w:rPr>
              <w:t>Java 22</w:t>
            </w:r>
          </w:p>
        </w:tc>
        <w:tc>
          <w:tcPr>
            <w:tcW w:type="dxa" w:w="3120"/>
          </w:tcPr>
          <w:p>
            <w:pPr>
              <w:spacing w:after="40" w:before="40"/>
            </w:pPr>
            <w:r/>
            <w:r>
              <w:rPr>
                <w:rFonts w:ascii="Times New Roman" w:hAnsi="Times New Roman"/>
                <w:b w:val="0"/>
                <w:sz w:val="24"/>
              </w:rPr>
              <w:t>Toàn bộ nghiệp vụ: mô hình thực thể, tính phí, quản lý dữ liệu, xuất JSON, phục vụ REST API, lưu trữ SQLite</w:t>
            </w:r>
          </w:p>
        </w:tc>
      </w:tr>
      <w:tr>
        <w:tc>
          <w:tcPr>
            <w:tcW w:type="dxa" w:w="3120"/>
          </w:tcPr>
          <w:p>
            <w:pPr>
              <w:spacing w:after="40" w:before="40"/>
            </w:pPr>
            <w:r/>
            <w:r>
              <w:rPr>
                <w:rFonts w:ascii="Times New Roman" w:hAnsi="Times New Roman"/>
                <w:b w:val="0"/>
                <w:sz w:val="24"/>
              </w:rPr>
              <w:t>**Web UI** — Developer B</w:t>
            </w:r>
          </w:p>
        </w:tc>
        <w:tc>
          <w:tcPr>
            <w:tcW w:type="dxa" w:w="3120"/>
          </w:tcPr>
          <w:p>
            <w:pPr>
              <w:spacing w:after="40" w:before="40"/>
            </w:pPr>
            <w:r/>
            <w:r>
              <w:rPr>
                <w:rFonts w:ascii="Times New Roman" w:hAnsi="Times New Roman"/>
                <w:b w:val="0"/>
                <w:sz w:val="24"/>
              </w:rPr>
              <w:t>C# ASP.NET Core MVC (.NET 10)</w:t>
            </w:r>
          </w:p>
        </w:tc>
        <w:tc>
          <w:tcPr>
            <w:tcW w:type="dxa" w:w="3120"/>
          </w:tcPr>
          <w:p>
            <w:pPr>
              <w:spacing w:after="40" w:before="40"/>
            </w:pPr>
            <w:r/>
            <w:r>
              <w:rPr>
                <w:rFonts w:ascii="Times New Roman" w:hAnsi="Times New Roman"/>
                <w:b w:val="0"/>
                <w:sz w:val="24"/>
              </w:rPr>
              <w:t>Giao diện web, bảng LINQ 20 truy vấn thống kê, báo cáo và biểu đồ</w:t>
            </w:r>
          </w:p>
        </w:tc>
      </w:tr>
    </w:tbl>
    <w:p>
      <w:r>
        <w:t xml:space="preserve">Hai phần không phải hai hệ thống riêng lẻ. Chúng là </w:t>
      </w:r>
      <w:r>
        <w:rPr>
          <w:b/>
        </w:rPr>
        <w:t>một hệ thống duy nhất</w:t>
      </w:r>
      <w:r>
        <w:t xml:space="preserve"> với hai tầng:</w:t>
      </w:r>
    </w:p>
    <w:p>
      <w:pPr>
        <w:spacing w:after="80"/>
        <w:ind w:left="283"/>
        <w:shd w:val="clear" w:color="auto" w:fill="F2F2F2"/>
      </w:pPr>
      <w:r>
        <w:rPr>
          <w:rFonts w:ascii="Consolas" w:hAnsi="Consolas"/>
          <w:sz w:val="21"/>
        </w:rPr>
        <w:t xml:space="preserve">        ┌─────────────────────────────────────────────┐</w:t>
        <w:br/>
      </w:r>
      <w:r>
        <w:rPr>
          <w:rFonts w:ascii="Consolas" w:hAnsi="Consolas"/>
          <w:sz w:val="21"/>
        </w:rPr>
        <w:t xml:space="preserve">        │              TRÌNH DUYỆT                   │</w:t>
        <w:br/>
      </w:r>
      <w:r>
        <w:rPr>
          <w:rFonts w:ascii="Consolas" w:hAnsi="Consolas"/>
          <w:sz w:val="21"/>
        </w:rPr>
        <w:t xml:space="preserve">        └────────────────────┬────────────────────────┘</w:t>
        <w:br/>
      </w:r>
      <w:r>
        <w:rPr>
          <w:rFonts w:ascii="Consolas" w:hAnsi="Consolas"/>
          <w:sz w:val="21"/>
        </w:rPr>
        <w:t xml:space="preserve">                             │</w:t>
        <w:br/>
      </w:r>
      <w:r>
        <w:rPr>
          <w:rFonts w:ascii="Consolas" w:hAnsi="Consolas"/>
          <w:sz w:val="21"/>
        </w:rPr>
        <w:t xml:space="preserve">        ┌────────────────────▼────────────────────────┐</w:t>
        <w:br/>
      </w:r>
      <w:r>
        <w:rPr>
          <w:rFonts w:ascii="Consolas" w:hAnsi="Consolas"/>
          <w:sz w:val="21"/>
        </w:rPr>
        <w:t xml:space="preserve">        │   C# ASP.NET CORE  (Developer B)            │</w:t>
        <w:br/>
      </w:r>
      <w:r>
        <w:rPr>
          <w:rFonts w:ascii="Consolas" w:hAnsi="Consolas"/>
          <w:sz w:val="21"/>
        </w:rPr>
        <w:t xml:space="preserve">        │   Razor Pages · ViewModel · Bootstrap       │</w:t>
        <w:br/>
      </w:r>
      <w:r>
        <w:rPr>
          <w:rFonts w:ascii="Consolas" w:hAnsi="Consolas"/>
          <w:sz w:val="21"/>
        </w:rPr>
        <w:t xml:space="preserve">        └────────────────────┬────────────────────────┘</w:t>
        <w:br/>
      </w:r>
      <w:r>
        <w:rPr>
          <w:rFonts w:ascii="Consolas" w:hAnsi="Consolas"/>
          <w:sz w:val="21"/>
        </w:rPr>
        <w:t xml:space="preserve">                             │ gọi qua SmartSportHubApiClient</w:t>
        <w:br/>
      </w:r>
      <w:r>
        <w:rPr>
          <w:rFonts w:ascii="Consolas" w:hAnsi="Consolas"/>
          <w:sz w:val="21"/>
        </w:rPr>
        <w:t xml:space="preserve">        ┌────────────────────▼────────────────────────┐</w:t>
        <w:br/>
      </w:r>
      <w:r>
        <w:rPr>
          <w:rFonts w:ascii="Consolas" w:hAnsi="Consolas"/>
          <w:sz w:val="21"/>
        </w:rPr>
        <w:t xml:space="preserve">        │   C# DTO + Query Service  →  LINQ           │</w:t>
        <w:br/>
      </w:r>
      <w:r>
        <w:rPr>
          <w:rFonts w:ascii="Consolas" w:hAnsi="Consolas"/>
          <w:sz w:val="21"/>
        </w:rPr>
        <w:t xml:space="preserve">        │   (DTO là bản sao dữ liệu, KHÔNG phải       │</w:t>
        <w:br/>
      </w:r>
      <w:r>
        <w:rPr>
          <w:rFonts w:ascii="Consolas" w:hAnsi="Consolas"/>
          <w:sz w:val="21"/>
        </w:rPr>
        <w:t xml:space="preserve">        │    nghiệp vụ)                                │</w:t>
        <w:br/>
      </w:r>
      <w:r>
        <w:rPr>
          <w:rFonts w:ascii="Consolas" w:hAnsi="Consolas"/>
          <w:sz w:val="21"/>
        </w:rPr>
        <w:t xml:space="preserve">        └────────────────────┬────────────────────────┘</w:t>
        <w:br/>
      </w:r>
      <w:r>
        <w:rPr>
          <w:rFonts w:ascii="Consolas" w:hAnsi="Consolas"/>
          <w:sz w:val="21"/>
        </w:rPr>
        <w:t xml:space="preserve">                             │ HTTP / JSON</w:t>
        <w:br/>
      </w:r>
      <w:r>
        <w:rPr>
          <w:rFonts w:ascii="Consolas" w:hAnsi="Consolas"/>
          <w:sz w:val="21"/>
        </w:rPr>
        <w:t xml:space="preserve">        ┌────────────────────▼────────────────────────┐</w:t>
        <w:br/>
      </w:r>
      <w:r>
        <w:rPr>
          <w:rFonts w:ascii="Consolas" w:hAnsi="Consolas"/>
          <w:sz w:val="21"/>
        </w:rPr>
        <w:t xml:space="preserve">        │   JAVA CORE  (Developer A)                  │</w:t>
        <w:br/>
      </w:r>
      <w:r>
        <w:rPr>
          <w:rFonts w:ascii="Consolas" w:hAnsi="Consolas"/>
          <w:sz w:val="21"/>
        </w:rPr>
        <w:t xml:space="preserve">        │   model · manager · dto · service · api      │</w:t>
        <w:br/>
      </w:r>
      <w:r>
        <w:rPr>
          <w:rFonts w:ascii="Consolas" w:hAnsi="Consolas"/>
          <w:sz w:val="21"/>
        </w:rPr>
        <w:t xml:space="preserve">        └────────────────────┬────────────────────────┘</w:t>
        <w:br/>
      </w:r>
      <w:r>
        <w:rPr>
          <w:rFonts w:ascii="Consolas" w:hAnsi="Consolas"/>
          <w:sz w:val="21"/>
        </w:rPr>
        <w:t xml:space="preserve">                             │ JDBC</w:t>
        <w:br/>
      </w:r>
      <w:r>
        <w:rPr>
          <w:rFonts w:ascii="Consolas" w:hAnsi="Consolas"/>
          <w:sz w:val="21"/>
        </w:rPr>
        <w:t xml:space="preserve">        ┌────────────────────▼────────────────────────┐</w:t>
        <w:br/>
      </w:r>
      <w:r>
        <w:rPr>
          <w:rFonts w:ascii="Consolas" w:hAnsi="Consolas"/>
          <w:sz w:val="21"/>
        </w:rPr>
        <w:t xml:space="preserve">        │   SQLite  (Database.java · Repository.java) │</w:t>
        <w:br/>
      </w:r>
      <w:r>
        <w:rPr>
          <w:rFonts w:ascii="Consolas" w:hAnsi="Consolas"/>
          <w:sz w:val="21"/>
        </w:rPr>
        <w:t xml:space="preserve">        └─────────────────────────────────────────────┘</w:t>
        <w:br/>
      </w:r>
    </w:p>
    <w:p>
      <w:r>
        <w:rPr>
          <w:b/>
        </w:rPr>
        <w:t>Nguyên tắc bất di bất dịch:</w:t>
      </w:r>
      <w:r>
        <w:t xml:space="preserve"> chỉ có một hệ nghiệp vụ duy nhất, và nó nằm ở tầng Java. Lớp C# chỉ nhận dữ liệu dạng JSON để hiển thị và thống kê. Vì vậy khi có thay đổi về nghiệp vụ, chỉ có một chỗ cần sửa.</w:t>
      </w:r>
    </w:p>
    <w:p>
      <w:pPr>
        <w:spacing w:after="80"/>
        <w:pBdr>
          <w:bottom w:val="single" w:sz="6" w:space="1" w:color="000000"/>
        </w:pBdr>
      </w:pPr>
    </w:p>
    <w:p>
      <w:pPr>
        <w:pStyle w:val="Heading1"/>
      </w:pPr>
      <w:r>
        <w:rPr>
          <w:rFonts w:ascii="Times New Roman" w:hAnsi="Times New Roman"/>
          <w:color w:val="000000"/>
        </w:rPr>
        <w:t>2. PHÁT BIỂU VẤN ĐỀ VÀ HIỆN TRẠNG</w:t>
      </w:r>
    </w:p>
    <w:p>
      <w:pPr>
        <w:pStyle w:val="Heading2"/>
      </w:pPr>
      <w:r>
        <w:rPr>
          <w:rFonts w:ascii="Times New Roman" w:hAnsi="Times New Roman"/>
          <w:color w:val="000000"/>
        </w:rPr>
        <w:t>2.1 Bối cảnh</w:t>
      </w:r>
    </w:p>
    <w:p>
      <w:r>
        <w:t>Nhà thi đấu Minh Phát đang vận hành 6 sân thể thao: 2 sân bóng đá, 2 sân cầu lông, 1 sân tennis, 1 sân pickleball. Trong tháng 2/2026 có 12 lượt khách đặt sân, kèm theo dịch vụ phát sinh như thuê vợt, thuê dụng cụ, nước uống, thuê huấn luyện viên.</w:t>
      </w:r>
    </w:p>
    <w:p>
      <w:r>
        <w:t xml:space="preserve">Nhóm khảo sát hiện trạng theo </w:t>
      </w:r>
      <w:r>
        <w:rPr>
          <w:b/>
        </w:rPr>
        <w:t>kịch bản mô phỏng</w:t>
      </w:r>
      <w:r>
        <w:t xml:space="preserve"> nhà thi đấu Minh Phát (chưa có phỏng vấn doanh nghiệp thật, dữ liệu là dữ liệu mẫu phục vụ học tập). Qua hiện trạng, xác định 4 vấn đề của quản lý thủ công bằng sổ tay:</w:t>
      </w:r>
    </w:p>
    <w:tbl>
      <w:tblPr>
        <w:tblStyle w:val="TableGrid"/>
        <w:tblW w:type="auto" w:w="0"/>
        <w:jc w:val="center"/>
        <w:tblLook w:firstColumn="1" w:firstRow="1" w:lastColumn="0" w:lastRow="0" w:noHBand="0" w:noVBand="1" w:val="04A0"/>
      </w:tblPr>
      <w:tblGrid>
        <w:gridCol w:w="3024"/>
        <w:gridCol w:w="3024"/>
        <w:gridCol w:w="3024"/>
      </w:tblGrid>
      <w:tr>
        <w:tc>
          <w:tcPr>
            <w:tcW w:type="dxa" w:w="3120"/>
          </w:tcPr>
          <w:p>
            <w:pPr>
              <w:spacing w:after="40" w:before="40"/>
            </w:pPr>
            <w:r/>
            <w:r>
              <w:rPr>
                <w:rFonts w:ascii="Times New Roman" w:hAnsi="Times New Roman"/>
                <w:b/>
                <w:sz w:val="24"/>
              </w:rPr>
              <w:t>Mã</w:t>
            </w:r>
          </w:p>
        </w:tc>
        <w:tc>
          <w:tcPr>
            <w:tcW w:type="dxa" w:w="3120"/>
          </w:tcPr>
          <w:p>
            <w:pPr>
              <w:spacing w:after="40" w:before="40"/>
            </w:pPr>
            <w:r/>
            <w:r>
              <w:rPr>
                <w:rFonts w:ascii="Times New Roman" w:hAnsi="Times New Roman"/>
                <w:b/>
                <w:sz w:val="24"/>
              </w:rPr>
              <w:t>Vấn đề</w:t>
            </w:r>
          </w:p>
        </w:tc>
        <w:tc>
          <w:tcPr>
            <w:tcW w:type="dxa" w:w="3120"/>
          </w:tcPr>
          <w:p>
            <w:pPr>
              <w:spacing w:after="40" w:before="40"/>
            </w:pPr>
            <w:r/>
            <w:r>
              <w:rPr>
                <w:rFonts w:ascii="Times New Roman" w:hAnsi="Times New Roman"/>
                <w:b/>
                <w:sz w:val="24"/>
              </w:rPr>
              <w:t>Hậu quả</w:t>
            </w:r>
          </w:p>
        </w:tc>
      </w:tr>
      <w:tr>
        <w:tc>
          <w:tcPr>
            <w:tcW w:type="dxa" w:w="3120"/>
          </w:tcPr>
          <w:p>
            <w:pPr>
              <w:spacing w:after="40" w:before="40"/>
            </w:pPr>
            <w:r/>
            <w:r>
              <w:rPr>
                <w:rFonts w:ascii="Times New Roman" w:hAnsi="Times New Roman"/>
                <w:b w:val="0"/>
                <w:sz w:val="24"/>
              </w:rPr>
              <w:t>**V1**</w:t>
            </w:r>
          </w:p>
        </w:tc>
        <w:tc>
          <w:tcPr>
            <w:tcW w:type="dxa" w:w="3120"/>
          </w:tcPr>
          <w:p>
            <w:pPr>
              <w:spacing w:after="40" w:before="40"/>
            </w:pPr>
            <w:r/>
            <w:r>
              <w:rPr>
                <w:rFonts w:ascii="Times New Roman" w:hAnsi="Times New Roman"/>
                <w:b w:val="0"/>
                <w:sz w:val="24"/>
              </w:rPr>
              <w:t>Không biết chính xác sân nào đang trống</w:t>
            </w:r>
          </w:p>
        </w:tc>
        <w:tc>
          <w:tcPr>
            <w:tcW w:type="dxa" w:w="3120"/>
          </w:tcPr>
          <w:p>
            <w:pPr>
              <w:spacing w:after="40" w:before="40"/>
            </w:pPr>
            <w:r/>
            <w:r>
              <w:rPr>
                <w:rFonts w:ascii="Times New Roman" w:hAnsi="Times New Roman"/>
                <w:b w:val="0"/>
                <w:sz w:val="24"/>
              </w:rPr>
              <w:t>Khách đến nơi mới biết sân có trống hay không; nhiều khách phải chờ</w:t>
            </w:r>
          </w:p>
        </w:tc>
      </w:tr>
      <w:tr>
        <w:tc>
          <w:tcPr>
            <w:tcW w:type="dxa" w:w="3120"/>
          </w:tcPr>
          <w:p>
            <w:pPr>
              <w:spacing w:after="40" w:before="40"/>
            </w:pPr>
            <w:r/>
            <w:r>
              <w:rPr>
                <w:rFonts w:ascii="Times New Roman" w:hAnsi="Times New Roman"/>
                <w:b w:val="0"/>
                <w:sz w:val="24"/>
              </w:rPr>
              <w:t>**V2**</w:t>
            </w:r>
          </w:p>
        </w:tc>
        <w:tc>
          <w:tcPr>
            <w:tcW w:type="dxa" w:w="3120"/>
          </w:tcPr>
          <w:p>
            <w:pPr>
              <w:spacing w:after="40" w:before="40"/>
            </w:pPr>
            <w:r/>
            <w:r>
              <w:rPr>
                <w:rFonts w:ascii="Times New Roman" w:hAnsi="Times New Roman"/>
                <w:b w:val="0"/>
                <w:sz w:val="24"/>
              </w:rPr>
              <w:t>Tính tiền bằng tay, dễ tính nhầm phí giờ cao điểm</w:t>
            </w:r>
          </w:p>
        </w:tc>
        <w:tc>
          <w:tcPr>
            <w:tcW w:type="dxa" w:w="3120"/>
          </w:tcPr>
          <w:p>
            <w:pPr>
              <w:spacing w:after="40" w:before="40"/>
            </w:pPr>
            <w:r/>
            <w:r>
              <w:rPr>
                <w:rFonts w:ascii="Times New Roman" w:hAnsi="Times New Roman"/>
                <w:b w:val="0"/>
                <w:sz w:val="24"/>
              </w:rPr>
              <w:t>Bất đồng giữa tiền sân và tiền khách phải trả; mất uy tín</w:t>
            </w:r>
          </w:p>
        </w:tc>
      </w:tr>
      <w:tr>
        <w:tc>
          <w:tcPr>
            <w:tcW w:type="dxa" w:w="3120"/>
          </w:tcPr>
          <w:p>
            <w:pPr>
              <w:spacing w:after="40" w:before="40"/>
            </w:pPr>
            <w:r/>
            <w:r>
              <w:rPr>
                <w:rFonts w:ascii="Times New Roman" w:hAnsi="Times New Roman"/>
                <w:b w:val="0"/>
                <w:sz w:val="24"/>
              </w:rPr>
              <w:t>**V3**</w:t>
            </w:r>
          </w:p>
        </w:tc>
        <w:tc>
          <w:tcPr>
            <w:tcW w:type="dxa" w:w="3120"/>
          </w:tcPr>
          <w:p>
            <w:pPr>
              <w:spacing w:after="40" w:before="40"/>
            </w:pPr>
            <w:r/>
            <w:r>
              <w:rPr>
                <w:rFonts w:ascii="Times New Roman" w:hAnsi="Times New Roman"/>
                <w:b w:val="0"/>
                <w:sz w:val="24"/>
              </w:rPr>
              <w:t>Lịch sử giao dịch nằm rải rác trong sổ, không tra cứu được</w:t>
            </w:r>
          </w:p>
        </w:tc>
        <w:tc>
          <w:tcPr>
            <w:tcW w:type="dxa" w:w="3120"/>
          </w:tcPr>
          <w:p>
            <w:pPr>
              <w:spacing w:after="40" w:before="40"/>
            </w:pPr>
            <w:r/>
            <w:r>
              <w:rPr>
                <w:rFonts w:ascii="Times New Roman" w:hAnsi="Times New Roman"/>
                <w:b w:val="0"/>
                <w:sz w:val="24"/>
              </w:rPr>
              <w:t>Không lập được báo cáo doanh thu theo khách, theo loại sân, theo giờ</w:t>
            </w:r>
          </w:p>
        </w:tc>
      </w:tr>
      <w:tr>
        <w:tc>
          <w:tcPr>
            <w:tcW w:type="dxa" w:w="3120"/>
          </w:tcPr>
          <w:p>
            <w:pPr>
              <w:spacing w:after="40" w:before="40"/>
            </w:pPr>
            <w:r/>
            <w:r>
              <w:rPr>
                <w:rFonts w:ascii="Times New Roman" w:hAnsi="Times New Roman"/>
                <w:b w:val="0"/>
                <w:sz w:val="24"/>
              </w:rPr>
              <w:t>**V4**</w:t>
            </w:r>
          </w:p>
        </w:tc>
        <w:tc>
          <w:tcPr>
            <w:tcW w:type="dxa" w:w="3120"/>
          </w:tcPr>
          <w:p>
            <w:pPr>
              <w:spacing w:after="40" w:before="40"/>
            </w:pPr>
            <w:r/>
            <w:r>
              <w:rPr>
                <w:rFonts w:ascii="Times New Roman" w:hAnsi="Times New Roman"/>
                <w:b w:val="0"/>
                <w:sz w:val="24"/>
              </w:rPr>
              <w:t>Không lưu hồ sơ khách hàng</w:t>
            </w:r>
          </w:p>
        </w:tc>
        <w:tc>
          <w:tcPr>
            <w:tcW w:type="dxa" w:w="3120"/>
          </w:tcPr>
          <w:p>
            <w:pPr>
              <w:spacing w:after="40" w:before="40"/>
            </w:pPr>
            <w:r/>
            <w:r>
              <w:rPr>
                <w:rFonts w:ascii="Times New Roman" w:hAnsi="Times New Roman"/>
                <w:b w:val="0"/>
                <w:sz w:val="24"/>
              </w:rPr>
              <w:t>Không biết khách nào là VIP, không áp dụng được chính sách ưu đãi</w:t>
            </w:r>
          </w:p>
        </w:tc>
      </w:tr>
    </w:tbl>
    <w:p>
      <w:r>
        <w:t xml:space="preserve">Điểm cốt lõi của V2: phí giờ cao điểm chỉ áp dụng trong khung </w:t>
      </w:r>
      <w:r>
        <w:rPr>
          <w:b/>
        </w:rPr>
        <w:t>17:00 ≤ giờ bắt đầu &lt; 20:00</w:t>
      </w:r>
      <w:r>
        <w:t>, và mỗi loại sân có phí riêng khác nhau. Với sáu loại thuộc tính tính tiền cộng dồn, tính tay rất dễ quên bớt một khoản.</w:t>
      </w:r>
    </w:p>
    <w:p>
      <w:pPr>
        <w:pStyle w:val="Heading2"/>
      </w:pPr>
      <w:r>
        <w:rPr>
          <w:rFonts w:ascii="Times New Roman" w:hAnsi="Times New Roman"/>
          <w:color w:val="000000"/>
        </w:rPr>
        <w:t>2.2 Mục tiêu của hệ thống mới</w:t>
      </w:r>
    </w:p>
    <w:p>
      <w:r>
        <w:t>Hệ thống mới phải giải quyết trọn vẹn V1 đến V4, tức là phải thực hiện được sáu việc:</w:t>
      </w:r>
    </w:p>
    <w:tbl>
      <w:tblPr>
        <w:tblStyle w:val="TableGrid"/>
        <w:tblW w:type="auto" w:w="0"/>
        <w:jc w:val="center"/>
        <w:tblLook w:firstColumn="1" w:firstRow="1" w:lastColumn="0" w:lastRow="0" w:noHBand="0" w:noVBand="1" w:val="04A0"/>
      </w:tblPr>
      <w:tblGrid>
        <w:gridCol w:w="3024"/>
        <w:gridCol w:w="3024"/>
        <w:gridCol w:w="3024"/>
      </w:tblGrid>
      <w:tr>
        <w:tc>
          <w:tcPr>
            <w:tcW w:type="dxa" w:w="3120"/>
          </w:tcPr>
          <w:p>
            <w:pPr>
              <w:spacing w:after="40" w:before="40"/>
            </w:pPr>
            <w:r/>
            <w:r>
              <w:rPr>
                <w:rFonts w:ascii="Times New Roman" w:hAnsi="Times New Roman"/>
                <w:b/>
                <w:sz w:val="24"/>
              </w:rPr>
              <w:t>Mã</w:t>
            </w:r>
          </w:p>
        </w:tc>
        <w:tc>
          <w:tcPr>
            <w:tcW w:type="dxa" w:w="3120"/>
          </w:tcPr>
          <w:p>
            <w:pPr>
              <w:spacing w:after="40" w:before="40"/>
            </w:pPr>
            <w:r/>
            <w:r>
              <w:rPr>
                <w:rFonts w:ascii="Times New Roman" w:hAnsi="Times New Roman"/>
                <w:b/>
                <w:sz w:val="24"/>
              </w:rPr>
              <w:t>Mục tiêu</w:t>
            </w:r>
          </w:p>
        </w:tc>
        <w:tc>
          <w:tcPr>
            <w:tcW w:type="dxa" w:w="3120"/>
          </w:tcPr>
          <w:p>
            <w:pPr>
              <w:spacing w:after="40" w:before="40"/>
            </w:pPr>
            <w:r/>
            <w:r>
              <w:rPr>
                <w:rFonts w:ascii="Times New Roman" w:hAnsi="Times New Roman"/>
                <w:b/>
                <w:sz w:val="24"/>
              </w:rPr>
              <w:t>Cách đạt</w:t>
            </w:r>
          </w:p>
        </w:tc>
      </w:tr>
      <w:tr>
        <w:tc>
          <w:tcPr>
            <w:tcW w:type="dxa" w:w="3120"/>
          </w:tcPr>
          <w:p>
            <w:pPr>
              <w:spacing w:after="40" w:before="40"/>
            </w:pPr>
            <w:r/>
            <w:r>
              <w:rPr>
                <w:rFonts w:ascii="Times New Roman" w:hAnsi="Times New Roman"/>
                <w:b w:val="0"/>
                <w:sz w:val="24"/>
              </w:rPr>
              <w:t>**M1**</w:t>
            </w:r>
          </w:p>
        </w:tc>
        <w:tc>
          <w:tcPr>
            <w:tcW w:type="dxa" w:w="3120"/>
          </w:tcPr>
          <w:p>
            <w:pPr>
              <w:spacing w:after="40" w:before="40"/>
            </w:pPr>
            <w:r/>
            <w:r>
              <w:rPr>
                <w:rFonts w:ascii="Times New Roman" w:hAnsi="Times New Roman"/>
                <w:b w:val="0"/>
                <w:sz w:val="24"/>
              </w:rPr>
              <w:t>Tra cứu sân trống theo trạng thái</w:t>
            </w:r>
          </w:p>
        </w:tc>
        <w:tc>
          <w:tcPr>
            <w:tcW w:type="dxa" w:w="3120"/>
          </w:tcPr>
          <w:p>
            <w:pPr>
              <w:spacing w:after="40" w:before="40"/>
            </w:pPr>
            <w:r/>
            <w:r>
              <w:rPr>
                <w:rFonts w:ascii="Times New Roman" w:hAnsi="Times New Roman"/>
                <w:b w:val="0"/>
                <w:sz w:val="24"/>
              </w:rPr>
              <w:t>Bảng `SPORTFIELD` với trường `status`</w:t>
            </w:r>
          </w:p>
        </w:tc>
      </w:tr>
      <w:tr>
        <w:tc>
          <w:tcPr>
            <w:tcW w:type="dxa" w:w="3120"/>
          </w:tcPr>
          <w:p>
            <w:pPr>
              <w:spacing w:after="40" w:before="40"/>
            </w:pPr>
            <w:r/>
            <w:r>
              <w:rPr>
                <w:rFonts w:ascii="Times New Roman" w:hAnsi="Times New Roman"/>
                <w:b w:val="0"/>
                <w:sz w:val="24"/>
              </w:rPr>
              <w:t>**M2**</w:t>
            </w:r>
          </w:p>
        </w:tc>
        <w:tc>
          <w:tcPr>
            <w:tcW w:type="dxa" w:w="3120"/>
          </w:tcPr>
          <w:p>
            <w:pPr>
              <w:spacing w:after="40" w:before="40"/>
            </w:pPr>
            <w:r/>
            <w:r>
              <w:rPr>
                <w:rFonts w:ascii="Times New Roman" w:hAnsi="Times New Roman"/>
                <w:b w:val="0"/>
                <w:sz w:val="24"/>
              </w:rPr>
              <w:t>Tính tiền chính xác, không thiếu khoản nào</w:t>
            </w:r>
          </w:p>
        </w:tc>
        <w:tc>
          <w:tcPr>
            <w:tcW w:type="dxa" w:w="3120"/>
          </w:tcPr>
          <w:p>
            <w:pPr>
              <w:spacing w:after="40" w:before="40"/>
            </w:pPr>
            <w:r/>
            <w:r>
              <w:rPr>
                <w:rFonts w:ascii="Times New Roman" w:hAnsi="Times New Roman"/>
                <w:b w:val="0"/>
                <w:sz w:val="24"/>
              </w:rPr>
              <w:t>Phương thức tính phí trong lớp Java, kiểm chứng bằng 113 phép thử</w:t>
            </w:r>
          </w:p>
        </w:tc>
      </w:tr>
      <w:tr>
        <w:tc>
          <w:tcPr>
            <w:tcW w:type="dxa" w:w="3120"/>
          </w:tcPr>
          <w:p>
            <w:pPr>
              <w:spacing w:after="40" w:before="40"/>
            </w:pPr>
            <w:r/>
            <w:r>
              <w:rPr>
                <w:rFonts w:ascii="Times New Roman" w:hAnsi="Times New Roman"/>
                <w:b w:val="0"/>
                <w:sz w:val="24"/>
              </w:rPr>
              <w:t>**M3**</w:t>
            </w:r>
          </w:p>
        </w:tc>
        <w:tc>
          <w:tcPr>
            <w:tcW w:type="dxa" w:w="3120"/>
          </w:tcPr>
          <w:p>
            <w:pPr>
              <w:spacing w:after="40" w:before="40"/>
            </w:pPr>
            <w:r/>
            <w:r>
              <w:rPr>
                <w:rFonts w:ascii="Times New Roman" w:hAnsi="Times New Roman"/>
                <w:b w:val="0"/>
                <w:sz w:val="24"/>
              </w:rPr>
              <w:t>Lập được báo cáo theo nhiều góc nhìn</w:t>
            </w:r>
          </w:p>
        </w:tc>
        <w:tc>
          <w:tcPr>
            <w:tcW w:type="dxa" w:w="3120"/>
          </w:tcPr>
          <w:p>
            <w:pPr>
              <w:spacing w:after="40" w:before="40"/>
            </w:pPr>
            <w:r/>
            <w:r>
              <w:rPr>
                <w:rFonts w:ascii="Times New Roman" w:hAnsi="Times New Roman"/>
                <w:b w:val="0"/>
                <w:sz w:val="24"/>
              </w:rPr>
              <w:t>Lưu `startTime`, `status` và các khoản phí đã tách riêng</w:t>
            </w:r>
          </w:p>
        </w:tc>
      </w:tr>
      <w:tr>
        <w:tc>
          <w:tcPr>
            <w:tcW w:type="dxa" w:w="3120"/>
          </w:tcPr>
          <w:p>
            <w:pPr>
              <w:spacing w:after="40" w:before="40"/>
            </w:pPr>
            <w:r/>
            <w:r>
              <w:rPr>
                <w:rFonts w:ascii="Times New Roman" w:hAnsi="Times New Roman"/>
                <w:b w:val="0"/>
                <w:sz w:val="24"/>
              </w:rPr>
              <w:t>**M4**</w:t>
            </w:r>
          </w:p>
        </w:tc>
        <w:tc>
          <w:tcPr>
            <w:tcW w:type="dxa" w:w="3120"/>
          </w:tcPr>
          <w:p>
            <w:pPr>
              <w:spacing w:after="40" w:before="40"/>
            </w:pPr>
            <w:r/>
            <w:r>
              <w:rPr>
                <w:rFonts w:ascii="Times New Roman" w:hAnsi="Times New Roman"/>
                <w:b w:val="0"/>
                <w:sz w:val="24"/>
              </w:rPr>
              <w:t>Quản lý hồ sơ khách và chính sách ưu đãi</w:t>
            </w:r>
          </w:p>
        </w:tc>
        <w:tc>
          <w:tcPr>
            <w:tcW w:type="dxa" w:w="3120"/>
          </w:tcPr>
          <w:p>
            <w:pPr>
              <w:spacing w:after="40" w:before="40"/>
            </w:pPr>
            <w:r/>
            <w:r>
              <w:rPr>
                <w:rFonts w:ascii="Times New Roman" w:hAnsi="Times New Roman"/>
                <w:b w:val="0"/>
                <w:sz w:val="24"/>
              </w:rPr>
              <w:t>Bảng `CUSTOMER` với `customerType` và `discountRate`</w:t>
            </w:r>
          </w:p>
        </w:tc>
      </w:tr>
      <w:tr>
        <w:tc>
          <w:tcPr>
            <w:tcW w:type="dxa" w:w="3120"/>
          </w:tcPr>
          <w:p>
            <w:pPr>
              <w:spacing w:after="40" w:before="40"/>
            </w:pPr>
            <w:r/>
            <w:r>
              <w:rPr>
                <w:rFonts w:ascii="Times New Roman" w:hAnsi="Times New Roman"/>
                <w:b w:val="0"/>
                <w:sz w:val="24"/>
              </w:rPr>
              <w:t>**M5**</w:t>
            </w:r>
          </w:p>
        </w:tc>
        <w:tc>
          <w:tcPr>
            <w:tcW w:type="dxa" w:w="3120"/>
          </w:tcPr>
          <w:p>
            <w:pPr>
              <w:spacing w:after="40" w:before="40"/>
            </w:pPr>
            <w:r/>
            <w:r>
              <w:rPr>
                <w:rFonts w:ascii="Times New Roman" w:hAnsi="Times New Roman"/>
                <w:b w:val="0"/>
                <w:sz w:val="24"/>
              </w:rPr>
              <w:t>Theo dõi thanh toán</w:t>
            </w:r>
          </w:p>
        </w:tc>
        <w:tc>
          <w:tcPr>
            <w:tcW w:type="dxa" w:w="3120"/>
          </w:tcPr>
          <w:p>
            <w:pPr>
              <w:spacing w:after="40" w:before="40"/>
            </w:pPr>
            <w:r/>
            <w:r>
              <w:rPr>
                <w:rFonts w:ascii="Times New Roman" w:hAnsi="Times New Roman"/>
                <w:b w:val="0"/>
                <w:sz w:val="24"/>
              </w:rPr>
              <w:t>Bảng `INVOICE` liên kết 1–1 với `BOOKING`</w:t>
            </w:r>
          </w:p>
        </w:tc>
      </w:tr>
      <w:tr>
        <w:tc>
          <w:tcPr>
            <w:tcW w:type="dxa" w:w="3120"/>
          </w:tcPr>
          <w:p>
            <w:pPr>
              <w:spacing w:after="40" w:before="40"/>
            </w:pPr>
            <w:r/>
            <w:r>
              <w:rPr>
                <w:rFonts w:ascii="Times New Roman" w:hAnsi="Times New Roman"/>
                <w:b w:val="0"/>
                <w:sz w:val="24"/>
              </w:rPr>
              <w:t>**M6**</w:t>
            </w:r>
          </w:p>
        </w:tc>
        <w:tc>
          <w:tcPr>
            <w:tcW w:type="dxa" w:w="3120"/>
          </w:tcPr>
          <w:p>
            <w:pPr>
              <w:spacing w:after="40" w:before="40"/>
            </w:pPr>
            <w:r/>
            <w:r>
              <w:rPr>
                <w:rFonts w:ascii="Times New Roman" w:hAnsi="Times New Roman"/>
                <w:b w:val="0"/>
                <w:sz w:val="24"/>
              </w:rPr>
              <w:t>Chuyển dữ liệu sang phần web để thống kê</w:t>
            </w:r>
          </w:p>
        </w:tc>
        <w:tc>
          <w:tcPr>
            <w:tcW w:type="dxa" w:w="3120"/>
          </w:tcPr>
          <w:p>
            <w:pPr>
              <w:spacing w:after="40" w:before="40"/>
            </w:pPr>
            <w:r/>
            <w:r>
              <w:rPr>
                <w:rFonts w:ascii="Times New Roman" w:hAnsi="Times New Roman"/>
                <w:b w:val="0"/>
                <w:sz w:val="24"/>
              </w:rPr>
              <w:t>Xuất JSON và phục vụ REST API</w:t>
            </w:r>
          </w:p>
        </w:tc>
      </w:tr>
    </w:tbl>
    <w:p>
      <w:pPr>
        <w:pStyle w:val="Heading2"/>
      </w:pPr>
      <w:r>
        <w:rPr>
          <w:rFonts w:ascii="Times New Roman" w:hAnsi="Times New Roman"/>
          <w:color w:val="000000"/>
        </w:rPr>
        <w:t>2.3 Phạm vi và giới hạn</w:t>
      </w:r>
    </w:p>
    <w:p>
      <w:r>
        <w:rPr>
          <w:b/>
        </w:rPr>
        <w:t>Thuộc phạm vi:</w:t>
      </w:r>
    </w:p>
    <w:p>
      <w:pPr>
        <w:pStyle w:val="ListBullet"/>
      </w:pPr>
      <w:r>
        <w:t>Quản lý danh mục khách hàng, sân, dịch vụ</w:t>
      </w:r>
    </w:p>
    <w:p>
      <w:pPr>
        <w:pStyle w:val="ListBullet"/>
      </w:pPr>
      <w:r>
        <w:t>Đặt sân theo khung giờ, gồm cả khung giờ cao điểm</w:t>
      </w:r>
    </w:p>
    <w:p>
      <w:pPr>
        <w:pStyle w:val="ListBullet"/>
      </w:pPr>
      <w:r>
        <w:t>Tính phí thuê sân, phí cao điểm, phí dịch vụ, chiết khấu</w:t>
      </w:r>
    </w:p>
    <w:p>
      <w:pPr>
        <w:pStyle w:val="ListBullet"/>
      </w:pPr>
      <w:r>
        <w:t>Phát hành hóa đơn, theo dõi trạng thái thanh toán</w:t>
      </w:r>
    </w:p>
    <w:p>
      <w:pPr>
        <w:pStyle w:val="ListBullet"/>
      </w:pPr>
      <w:r>
        <w:t>Thống kê và báo cáo</w:t>
      </w:r>
    </w:p>
    <w:p>
      <w:r>
        <w:rPr>
          <w:b/>
        </w:rPr>
        <w:t>Ngoài phạm vi:</w:t>
      </w:r>
    </w:p>
    <w:p>
      <w:pPr>
        <w:pStyle w:val="ListBullet"/>
      </w:pPr>
      <w:r>
        <w:t>Thanh toán trực tuyến qua cổng ngân hàng</w:t>
      </w:r>
    </w:p>
    <w:p>
      <w:pPr>
        <w:pStyle w:val="ListBullet"/>
      </w:pPr>
      <w:r>
        <w:t>Quản lý nhân sự, lịch làm việc nhân viên</w:t>
      </w:r>
    </w:p>
    <w:p>
      <w:pPr>
        <w:pStyle w:val="ListBullet"/>
      </w:pPr>
      <w:r>
        <w:t>Quản lý nhiều chi nhánh</w:t>
      </w:r>
    </w:p>
    <w:p>
      <w:pPr>
        <w:pStyle w:val="ListBullet"/>
      </w:pPr>
      <w:r>
        <w:t>Tích hợp thiết bị đọc thẻ thành viên</w:t>
      </w:r>
    </w:p>
    <w:p>
      <w:pPr>
        <w:spacing w:after="80"/>
        <w:pBdr>
          <w:bottom w:val="single" w:sz="6" w:space="1" w:color="000000"/>
        </w:pBdr>
      </w:pPr>
    </w:p>
    <w:p>
      <w:pPr>
        <w:pStyle w:val="Heading1"/>
      </w:pPr>
      <w:r>
        <w:rPr>
          <w:rFonts w:ascii="Times New Roman" w:hAnsi="Times New Roman"/>
          <w:color w:val="000000"/>
        </w:rPr>
        <w:t>3. XÁC ĐỊNH CÁC THỰC THỂ VÀ THUỘC TÍNH</w:t>
      </w:r>
    </w:p>
    <w:p>
      <w:pPr>
        <w:pStyle w:val="Heading2"/>
      </w:pPr>
      <w:r>
        <w:rPr>
          <w:rFonts w:ascii="Times New Roman" w:hAnsi="Times New Roman"/>
          <w:color w:val="000000"/>
        </w:rPr>
        <w:t>3.1 Danh mục thực thể</w:t>
      </w:r>
    </w:p>
    <w:p>
      <w:r>
        <w:t xml:space="preserve">Quá trình phân tích nghiệp vụ dẫn đến </w:t>
      </w:r>
      <w:r>
        <w:rPr>
          <w:b/>
        </w:rPr>
        <w:t>5 thực thể gốc</w:t>
      </w:r>
      <w:r>
        <w:t xml:space="preserve"> và </w:t>
      </w:r>
      <w:r>
        <w:rPr>
          <w:b/>
        </w:rPr>
        <w:t>4 bảng chuyên biệt hoá</w:t>
      </w:r>
      <w:r>
        <w:t xml:space="preserve"> của thực thể sân: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340"/>
          </w:tcPr>
          <w:p>
            <w:pPr>
              <w:spacing w:after="40" w:before="40"/>
            </w:pPr>
            <w:r/>
            <w:r>
              <w:rPr>
                <w:rFonts w:ascii="Times New Roman" w:hAnsi="Times New Roman"/>
                <w:b/>
                <w:sz w:val="24"/>
              </w:rPr>
              <w:t>STT</w:t>
            </w:r>
          </w:p>
        </w:tc>
        <w:tc>
          <w:tcPr>
            <w:tcW w:type="dxa" w:w="2340"/>
          </w:tcPr>
          <w:p>
            <w:pPr>
              <w:spacing w:after="40" w:before="40"/>
            </w:pPr>
            <w:r/>
            <w:r>
              <w:rPr>
                <w:rFonts w:ascii="Times New Roman" w:hAnsi="Times New Roman"/>
                <w:b/>
                <w:sz w:val="24"/>
              </w:rPr>
              <w:t>Thực thể</w:t>
            </w:r>
          </w:p>
        </w:tc>
        <w:tc>
          <w:tcPr>
            <w:tcW w:type="dxa" w:w="2340"/>
          </w:tcPr>
          <w:p>
            <w:pPr>
              <w:spacing w:after="40" w:before="40"/>
            </w:pPr>
            <w:r/>
            <w:r>
              <w:rPr>
                <w:rFonts w:ascii="Times New Roman" w:hAnsi="Times New Roman"/>
                <w:b/>
                <w:sz w:val="24"/>
              </w:rPr>
              <w:t>Ý nghĩa nghiệp vụ</w:t>
            </w:r>
          </w:p>
        </w:tc>
        <w:tc>
          <w:tcPr>
            <w:tcW w:type="dxa" w:w="2340"/>
          </w:tcPr>
          <w:p>
            <w:pPr>
              <w:spacing w:after="40" w:before="40"/>
            </w:pPr>
            <w:r/>
            <w:r>
              <w:rPr>
                <w:rFonts w:ascii="Times New Roman" w:hAnsi="Times New Roman"/>
                <w:b/>
                <w:sz w:val="24"/>
              </w:rPr>
              <w:t>Loại</w:t>
            </w:r>
          </w:p>
        </w:tc>
      </w:tr>
      <w:tr>
        <w:tc>
          <w:tcPr>
            <w:tcW w:type="dxa" w:w="2340"/>
          </w:tcPr>
          <w:p>
            <w:pPr>
              <w:spacing w:after="40" w:before="40"/>
            </w:pPr>
            <w:r/>
            <w:r>
              <w:rPr>
                <w:rFonts w:ascii="Times New Roman" w:hAnsi="Times New Roman"/>
                <w:b w:val="0"/>
                <w:sz w:val="24"/>
              </w:rPr>
              <w:t>1</w:t>
            </w:r>
          </w:p>
        </w:tc>
        <w:tc>
          <w:tcPr>
            <w:tcW w:type="dxa" w:w="2340"/>
          </w:tcPr>
          <w:p>
            <w:pPr>
              <w:spacing w:after="40" w:before="40"/>
            </w:pPr>
            <w:r/>
            <w:r>
              <w:rPr>
                <w:rFonts w:ascii="Times New Roman" w:hAnsi="Times New Roman"/>
                <w:b w:val="0"/>
                <w:sz w:val="24"/>
              </w:rPr>
              <w:t>**CUSTOMER**</w:t>
            </w:r>
          </w:p>
        </w:tc>
        <w:tc>
          <w:tcPr>
            <w:tcW w:type="dxa" w:w="2340"/>
          </w:tcPr>
          <w:p>
            <w:pPr>
              <w:spacing w:after="40" w:before="40"/>
            </w:pPr>
            <w:r/>
            <w:r>
              <w:rPr>
                <w:rFonts w:ascii="Times New Roman" w:hAnsi="Times New Roman"/>
                <w:b w:val="0"/>
                <w:sz w:val="24"/>
              </w:rPr>
              <w:t>Khách hàng của nhà thi đấu</w:t>
            </w:r>
          </w:p>
        </w:tc>
        <w:tc>
          <w:tcPr>
            <w:tcW w:type="dxa" w:w="2340"/>
          </w:tcPr>
          <w:p>
            <w:pPr>
              <w:spacing w:after="40" w:before="40"/>
            </w:pPr>
            <w:r/>
            <w:r>
              <w:rPr>
                <w:rFonts w:ascii="Times New Roman" w:hAnsi="Times New Roman"/>
                <w:b w:val="0"/>
                <w:sz w:val="24"/>
              </w:rPr>
              <w:t>Thực thể gốc</w:t>
            </w:r>
          </w:p>
        </w:tc>
      </w:tr>
      <w:tr>
        <w:tc>
          <w:tcPr>
            <w:tcW w:type="dxa" w:w="2340"/>
          </w:tcPr>
          <w:p>
            <w:pPr>
              <w:spacing w:after="40" w:before="40"/>
            </w:pPr>
            <w:r/>
            <w:r>
              <w:rPr>
                <w:rFonts w:ascii="Times New Roman" w:hAnsi="Times New Roman"/>
                <w:b w:val="0"/>
                <w:sz w:val="24"/>
              </w:rPr>
              <w:t>2</w:t>
            </w:r>
          </w:p>
        </w:tc>
        <w:tc>
          <w:tcPr>
            <w:tcW w:type="dxa" w:w="2340"/>
          </w:tcPr>
          <w:p>
            <w:pPr>
              <w:spacing w:after="40" w:before="40"/>
            </w:pPr>
            <w:r/>
            <w:r>
              <w:rPr>
                <w:rFonts w:ascii="Times New Roman" w:hAnsi="Times New Roman"/>
                <w:b w:val="0"/>
                <w:sz w:val="24"/>
              </w:rPr>
              <w:t>**SPORTFIELD**</w:t>
            </w:r>
          </w:p>
        </w:tc>
        <w:tc>
          <w:tcPr>
            <w:tcW w:type="dxa" w:w="2340"/>
          </w:tcPr>
          <w:p>
            <w:pPr>
              <w:spacing w:after="40" w:before="40"/>
            </w:pPr>
            <w:r/>
            <w:r>
              <w:rPr>
                <w:rFonts w:ascii="Times New Roman" w:hAnsi="Times New Roman"/>
                <w:b w:val="0"/>
                <w:sz w:val="24"/>
              </w:rPr>
              <w:t>Sân thể thao</w:t>
            </w:r>
          </w:p>
        </w:tc>
        <w:tc>
          <w:tcPr>
            <w:tcW w:type="dxa" w:w="2340"/>
          </w:tcPr>
          <w:p>
            <w:pPr>
              <w:spacing w:after="40" w:before="40"/>
            </w:pPr>
            <w:r/>
            <w:r>
              <w:rPr>
                <w:rFonts w:ascii="Times New Roman" w:hAnsi="Times New Roman"/>
                <w:b w:val="0"/>
                <w:sz w:val="24"/>
              </w:rPr>
              <w:t>Thực thể gốc, có phân loại</w:t>
            </w:r>
          </w:p>
        </w:tc>
      </w:tr>
      <w:tr>
        <w:tc>
          <w:tcPr>
            <w:tcW w:type="dxa" w:w="2340"/>
          </w:tcPr>
          <w:p>
            <w:pPr>
              <w:spacing w:after="40" w:before="40"/>
            </w:pPr>
            <w:r/>
            <w:r>
              <w:rPr>
                <w:rFonts w:ascii="Times New Roman" w:hAnsi="Times New Roman"/>
                <w:b w:val="0"/>
                <w:sz w:val="24"/>
              </w:rPr>
              <w:t>3</w:t>
            </w:r>
          </w:p>
        </w:tc>
        <w:tc>
          <w:tcPr>
            <w:tcW w:type="dxa" w:w="2340"/>
          </w:tcPr>
          <w:p>
            <w:pPr>
              <w:spacing w:after="40" w:before="40"/>
            </w:pPr>
            <w:r/>
            <w:r>
              <w:rPr>
                <w:rFonts w:ascii="Times New Roman" w:hAnsi="Times New Roman"/>
                <w:b w:val="0"/>
                <w:sz w:val="24"/>
              </w:rPr>
              <w:t>**FOOTBALL_FIELD**</w:t>
            </w:r>
          </w:p>
        </w:tc>
        <w:tc>
          <w:tcPr>
            <w:tcW w:type="dxa" w:w="2340"/>
          </w:tcPr>
          <w:p>
            <w:pPr>
              <w:spacing w:after="40" w:before="40"/>
            </w:pPr>
            <w:r/>
            <w:r>
              <w:rPr>
                <w:rFonts w:ascii="Times New Roman" w:hAnsi="Times New Roman"/>
                <w:b w:val="0"/>
                <w:sz w:val="24"/>
              </w:rPr>
              <w:t>Riêng biệt của sân bóng đá</w:t>
            </w:r>
          </w:p>
        </w:tc>
        <w:tc>
          <w:tcPr>
            <w:tcW w:type="dxa" w:w="2340"/>
          </w:tcPr>
          <w:p>
            <w:pPr>
              <w:spacing w:after="40" w:before="40"/>
            </w:pPr>
            <w:r/>
            <w:r>
              <w:rPr>
                <w:rFonts w:ascii="Times New Roman" w:hAnsi="Times New Roman"/>
                <w:b w:val="0"/>
                <w:sz w:val="24"/>
              </w:rPr>
              <w:t>Bảng chuyên biệt hoá</w:t>
            </w:r>
          </w:p>
        </w:tc>
      </w:tr>
      <w:tr>
        <w:tc>
          <w:tcPr>
            <w:tcW w:type="dxa" w:w="2340"/>
          </w:tcPr>
          <w:p>
            <w:pPr>
              <w:spacing w:after="40" w:before="40"/>
            </w:pPr>
            <w:r/>
            <w:r>
              <w:rPr>
                <w:rFonts w:ascii="Times New Roman" w:hAnsi="Times New Roman"/>
                <w:b w:val="0"/>
                <w:sz w:val="24"/>
              </w:rPr>
              <w:t>4</w:t>
            </w:r>
          </w:p>
        </w:tc>
        <w:tc>
          <w:tcPr>
            <w:tcW w:type="dxa" w:w="2340"/>
          </w:tcPr>
          <w:p>
            <w:pPr>
              <w:spacing w:after="40" w:before="40"/>
            </w:pPr>
            <w:r/>
            <w:r>
              <w:rPr>
                <w:rFonts w:ascii="Times New Roman" w:hAnsi="Times New Roman"/>
                <w:b w:val="0"/>
                <w:sz w:val="24"/>
              </w:rPr>
              <w:t>**BADMINTON_FIELD**</w:t>
            </w:r>
          </w:p>
        </w:tc>
        <w:tc>
          <w:tcPr>
            <w:tcW w:type="dxa" w:w="2340"/>
          </w:tcPr>
          <w:p>
            <w:pPr>
              <w:spacing w:after="40" w:before="40"/>
            </w:pPr>
            <w:r/>
            <w:r>
              <w:rPr>
                <w:rFonts w:ascii="Times New Roman" w:hAnsi="Times New Roman"/>
                <w:b w:val="0"/>
                <w:sz w:val="24"/>
              </w:rPr>
              <w:t>Riêng biệt của sân cầu lông</w:t>
            </w:r>
          </w:p>
        </w:tc>
        <w:tc>
          <w:tcPr>
            <w:tcW w:type="dxa" w:w="2340"/>
          </w:tcPr>
          <w:p>
            <w:pPr>
              <w:spacing w:after="40" w:before="40"/>
            </w:pPr>
            <w:r/>
            <w:r>
              <w:rPr>
                <w:rFonts w:ascii="Times New Roman" w:hAnsi="Times New Roman"/>
                <w:b w:val="0"/>
                <w:sz w:val="24"/>
              </w:rPr>
              <w:t>Bảng chuyên biệt hoá</w:t>
            </w:r>
          </w:p>
        </w:tc>
      </w:tr>
      <w:tr>
        <w:tc>
          <w:tcPr>
            <w:tcW w:type="dxa" w:w="2340"/>
          </w:tcPr>
          <w:p>
            <w:pPr>
              <w:spacing w:after="40" w:before="40"/>
            </w:pPr>
            <w:r/>
            <w:r>
              <w:rPr>
                <w:rFonts w:ascii="Times New Roman" w:hAnsi="Times New Roman"/>
                <w:b w:val="0"/>
                <w:sz w:val="24"/>
              </w:rPr>
              <w:t>5</w:t>
            </w:r>
          </w:p>
        </w:tc>
        <w:tc>
          <w:tcPr>
            <w:tcW w:type="dxa" w:w="2340"/>
          </w:tcPr>
          <w:p>
            <w:pPr>
              <w:spacing w:after="40" w:before="40"/>
            </w:pPr>
            <w:r/>
            <w:r>
              <w:rPr>
                <w:rFonts w:ascii="Times New Roman" w:hAnsi="Times New Roman"/>
                <w:b w:val="0"/>
                <w:sz w:val="24"/>
              </w:rPr>
              <w:t>**TENNIS_FIELD**</w:t>
            </w:r>
          </w:p>
        </w:tc>
        <w:tc>
          <w:tcPr>
            <w:tcW w:type="dxa" w:w="2340"/>
          </w:tcPr>
          <w:p>
            <w:pPr>
              <w:spacing w:after="40" w:before="40"/>
            </w:pPr>
            <w:r/>
            <w:r>
              <w:rPr>
                <w:rFonts w:ascii="Times New Roman" w:hAnsi="Times New Roman"/>
                <w:b w:val="0"/>
                <w:sz w:val="24"/>
              </w:rPr>
              <w:t>Riêng biệt của sân tennis</w:t>
            </w:r>
          </w:p>
        </w:tc>
        <w:tc>
          <w:tcPr>
            <w:tcW w:type="dxa" w:w="2340"/>
          </w:tcPr>
          <w:p>
            <w:pPr>
              <w:spacing w:after="40" w:before="40"/>
            </w:pPr>
            <w:r/>
            <w:r>
              <w:rPr>
                <w:rFonts w:ascii="Times New Roman" w:hAnsi="Times New Roman"/>
                <w:b w:val="0"/>
                <w:sz w:val="24"/>
              </w:rPr>
              <w:t>Bảng chuyên biệt hoá</w:t>
            </w:r>
          </w:p>
        </w:tc>
      </w:tr>
      <w:tr>
        <w:tc>
          <w:tcPr>
            <w:tcW w:type="dxa" w:w="2340"/>
          </w:tcPr>
          <w:p>
            <w:pPr>
              <w:spacing w:after="40" w:before="40"/>
            </w:pPr>
            <w:r/>
            <w:r>
              <w:rPr>
                <w:rFonts w:ascii="Times New Roman" w:hAnsi="Times New Roman"/>
                <w:b w:val="0"/>
                <w:sz w:val="24"/>
              </w:rPr>
              <w:t>6</w:t>
            </w:r>
          </w:p>
        </w:tc>
        <w:tc>
          <w:tcPr>
            <w:tcW w:type="dxa" w:w="2340"/>
          </w:tcPr>
          <w:p>
            <w:pPr>
              <w:spacing w:after="40" w:before="40"/>
            </w:pPr>
            <w:r/>
            <w:r>
              <w:rPr>
                <w:rFonts w:ascii="Times New Roman" w:hAnsi="Times New Roman"/>
                <w:b w:val="0"/>
                <w:sz w:val="24"/>
              </w:rPr>
              <w:t>**PICKLEBALL_FIELD**</w:t>
            </w:r>
          </w:p>
        </w:tc>
        <w:tc>
          <w:tcPr>
            <w:tcW w:type="dxa" w:w="2340"/>
          </w:tcPr>
          <w:p>
            <w:pPr>
              <w:spacing w:after="40" w:before="40"/>
            </w:pPr>
            <w:r/>
            <w:r>
              <w:rPr>
                <w:rFonts w:ascii="Times New Roman" w:hAnsi="Times New Roman"/>
                <w:b w:val="0"/>
                <w:sz w:val="24"/>
              </w:rPr>
              <w:t>Riêng biệt của sân pickleball</w:t>
            </w:r>
          </w:p>
        </w:tc>
        <w:tc>
          <w:tcPr>
            <w:tcW w:type="dxa" w:w="2340"/>
          </w:tcPr>
          <w:p>
            <w:pPr>
              <w:spacing w:after="40" w:before="40"/>
            </w:pPr>
            <w:r/>
            <w:r>
              <w:rPr>
                <w:rFonts w:ascii="Times New Roman" w:hAnsi="Times New Roman"/>
                <w:b w:val="0"/>
                <w:sz w:val="24"/>
              </w:rPr>
              <w:t>Bảng chuyên biệt hoá</w:t>
            </w:r>
          </w:p>
        </w:tc>
      </w:tr>
      <w:tr>
        <w:tc>
          <w:tcPr>
            <w:tcW w:type="dxa" w:w="2340"/>
          </w:tcPr>
          <w:p>
            <w:pPr>
              <w:spacing w:after="40" w:before="40"/>
            </w:pPr>
            <w:r/>
            <w:r>
              <w:rPr>
                <w:rFonts w:ascii="Times New Roman" w:hAnsi="Times New Roman"/>
                <w:b w:val="0"/>
                <w:sz w:val="24"/>
              </w:rPr>
              <w:t>7</w:t>
            </w:r>
          </w:p>
        </w:tc>
        <w:tc>
          <w:tcPr>
            <w:tcW w:type="dxa" w:w="2340"/>
          </w:tcPr>
          <w:p>
            <w:pPr>
              <w:spacing w:after="40" w:before="40"/>
            </w:pPr>
            <w:r/>
            <w:r>
              <w:rPr>
                <w:rFonts w:ascii="Times New Roman" w:hAnsi="Times New Roman"/>
                <w:b w:val="0"/>
                <w:sz w:val="24"/>
              </w:rPr>
              <w:t>**SERVICE**</w:t>
            </w:r>
          </w:p>
        </w:tc>
        <w:tc>
          <w:tcPr>
            <w:tcW w:type="dxa" w:w="2340"/>
          </w:tcPr>
          <w:p>
            <w:pPr>
              <w:spacing w:after="40" w:before="40"/>
            </w:pPr>
            <w:r/>
            <w:r>
              <w:rPr>
                <w:rFonts w:ascii="Times New Roman" w:hAnsi="Times New Roman"/>
                <w:b w:val="0"/>
                <w:sz w:val="24"/>
              </w:rPr>
              <w:t>Dịch vụ phát sinh kèm theo</w:t>
            </w:r>
          </w:p>
        </w:tc>
        <w:tc>
          <w:tcPr>
            <w:tcW w:type="dxa" w:w="2340"/>
          </w:tcPr>
          <w:p>
            <w:pPr>
              <w:spacing w:after="40" w:before="40"/>
            </w:pPr>
            <w:r/>
            <w:r>
              <w:rPr>
                <w:rFonts w:ascii="Times New Roman" w:hAnsi="Times New Roman"/>
                <w:b w:val="0"/>
                <w:sz w:val="24"/>
              </w:rPr>
              <w:t>Thực thể gốc</w:t>
            </w:r>
          </w:p>
        </w:tc>
      </w:tr>
      <w:tr>
        <w:tc>
          <w:tcPr>
            <w:tcW w:type="dxa" w:w="2340"/>
          </w:tcPr>
          <w:p>
            <w:pPr>
              <w:spacing w:after="40" w:before="40"/>
            </w:pPr>
            <w:r/>
            <w:r>
              <w:rPr>
                <w:rFonts w:ascii="Times New Roman" w:hAnsi="Times New Roman"/>
                <w:b w:val="0"/>
                <w:sz w:val="24"/>
              </w:rPr>
              <w:t>8</w:t>
            </w:r>
          </w:p>
        </w:tc>
        <w:tc>
          <w:tcPr>
            <w:tcW w:type="dxa" w:w="2340"/>
          </w:tcPr>
          <w:p>
            <w:pPr>
              <w:spacing w:after="40" w:before="40"/>
            </w:pPr>
            <w:r/>
            <w:r>
              <w:rPr>
                <w:rFonts w:ascii="Times New Roman" w:hAnsi="Times New Roman"/>
                <w:b w:val="0"/>
                <w:sz w:val="24"/>
              </w:rPr>
              <w:t>**BOOKING**</w:t>
            </w:r>
          </w:p>
        </w:tc>
        <w:tc>
          <w:tcPr>
            <w:tcW w:type="dxa" w:w="2340"/>
          </w:tcPr>
          <w:p>
            <w:pPr>
              <w:spacing w:after="40" w:before="40"/>
            </w:pPr>
            <w:r/>
            <w:r>
              <w:rPr>
                <w:rFonts w:ascii="Times New Roman" w:hAnsi="Times New Roman"/>
                <w:b w:val="0"/>
                <w:sz w:val="24"/>
              </w:rPr>
              <w:t>Lượt đặt sân của khách</w:t>
            </w:r>
          </w:p>
        </w:tc>
        <w:tc>
          <w:tcPr>
            <w:tcW w:type="dxa" w:w="2340"/>
          </w:tcPr>
          <w:p>
            <w:pPr>
              <w:spacing w:after="40" w:before="40"/>
            </w:pPr>
            <w:r/>
            <w:r>
              <w:rPr>
                <w:rFonts w:ascii="Times New Roman" w:hAnsi="Times New Roman"/>
                <w:b w:val="0"/>
                <w:sz w:val="24"/>
              </w:rPr>
              <w:t>Thực thể gốc</w:t>
            </w:r>
          </w:p>
        </w:tc>
      </w:tr>
      <w:tr>
        <w:tc>
          <w:tcPr>
            <w:tcW w:type="dxa" w:w="2340"/>
          </w:tcPr>
          <w:p>
            <w:pPr>
              <w:spacing w:after="40" w:before="40"/>
            </w:pPr>
            <w:r/>
            <w:r>
              <w:rPr>
                <w:rFonts w:ascii="Times New Roman" w:hAnsi="Times New Roman"/>
                <w:b w:val="0"/>
                <w:sz w:val="24"/>
              </w:rPr>
              <w:t>9</w:t>
            </w:r>
          </w:p>
        </w:tc>
        <w:tc>
          <w:tcPr>
            <w:tcW w:type="dxa" w:w="2340"/>
          </w:tcPr>
          <w:p>
            <w:pPr>
              <w:spacing w:after="40" w:before="40"/>
            </w:pPr>
            <w:r/>
            <w:r>
              <w:rPr>
                <w:rFonts w:ascii="Times New Roman" w:hAnsi="Times New Roman"/>
                <w:b w:val="0"/>
                <w:sz w:val="24"/>
              </w:rPr>
              <w:t>**INVOICE**</w:t>
            </w:r>
          </w:p>
        </w:tc>
        <w:tc>
          <w:tcPr>
            <w:tcW w:type="dxa" w:w="2340"/>
          </w:tcPr>
          <w:p>
            <w:pPr>
              <w:spacing w:after="40" w:before="40"/>
            </w:pPr>
            <w:r/>
            <w:r>
              <w:rPr>
                <w:rFonts w:ascii="Times New Roman" w:hAnsi="Times New Roman"/>
                <w:b w:val="0"/>
                <w:sz w:val="24"/>
              </w:rPr>
              <w:t>Hóa đơn thanh toán</w:t>
            </w:r>
          </w:p>
        </w:tc>
        <w:tc>
          <w:tcPr>
            <w:tcW w:type="dxa" w:w="2340"/>
          </w:tcPr>
          <w:p>
            <w:pPr>
              <w:spacing w:after="40" w:before="40"/>
            </w:pPr>
            <w:r/>
            <w:r>
              <w:rPr>
                <w:rFonts w:ascii="Times New Roman" w:hAnsi="Times New Roman"/>
                <w:b w:val="0"/>
                <w:sz w:val="24"/>
              </w:rPr>
              <w:t>Thực thể gốc</w:t>
            </w:r>
          </w:p>
        </w:tc>
      </w:tr>
    </w:tbl>
    <w:p>
      <w:r>
        <w:rPr>
          <w:b/>
        </w:rPr>
        <w:t>Vì sao tách bốn bảng loại sân?</w:t>
      </w:r>
      <w:r>
        <w:t xml:space="preserve"> Bốn loại sân có bốn bộ phí riêng biệt, không loại nào giống loại nào:</w:t>
      </w:r>
    </w:p>
    <w:tbl>
      <w:tblPr>
        <w:tblStyle w:val="TableGrid"/>
        <w:tblW w:type="auto" w:w="0"/>
        <w:jc w:val="center"/>
        <w:tblLook w:firstColumn="1" w:firstRow="1" w:lastColumn="0" w:lastRow="0" w:noHBand="0" w:noVBand="1" w:val="04A0"/>
      </w:tblPr>
      <w:tblGrid>
        <w:gridCol w:w="4535"/>
        <w:gridCol w:w="4535"/>
      </w:tblGrid>
      <w:tr>
        <w:tc>
          <w:tcPr>
            <w:tcW w:type="dxa" w:w="4680"/>
          </w:tcPr>
          <w:p>
            <w:pPr>
              <w:spacing w:after="40" w:before="40"/>
            </w:pPr>
            <w:r/>
            <w:r>
              <w:rPr>
                <w:rFonts w:ascii="Times New Roman" w:hAnsi="Times New Roman"/>
                <w:b/>
                <w:sz w:val="24"/>
              </w:rPr>
              <w:t>Loại sân</w:t>
            </w:r>
          </w:p>
        </w:tc>
        <w:tc>
          <w:tcPr>
            <w:tcW w:type="dxa" w:w="4680"/>
          </w:tcPr>
          <w:p>
            <w:pPr>
              <w:spacing w:after="40" w:before="40"/>
            </w:pPr>
            <w:r/>
            <w:r>
              <w:rPr>
                <w:rFonts w:ascii="Times New Roman" w:hAnsi="Times New Roman"/>
                <w:b/>
                <w:sz w:val="24"/>
              </w:rPr>
              <w:t>Phí riêng</w:t>
            </w:r>
          </w:p>
        </w:tc>
      </w:tr>
      <w:tr>
        <w:tc>
          <w:tcPr>
            <w:tcW w:type="dxa" w:w="4680"/>
          </w:tcPr>
          <w:p>
            <w:pPr>
              <w:spacing w:after="40" w:before="40"/>
            </w:pPr>
            <w:r/>
            <w:r>
              <w:rPr>
                <w:rFonts w:ascii="Times New Roman" w:hAnsi="Times New Roman"/>
                <w:b w:val="0"/>
                <w:sz w:val="24"/>
              </w:rPr>
              <w:t>Sân bóng đá</w:t>
            </w:r>
          </w:p>
        </w:tc>
        <w:tc>
          <w:tcPr>
            <w:tcW w:type="dxa" w:w="4680"/>
          </w:tcPr>
          <w:p>
            <w:pPr>
              <w:spacing w:after="40" w:before="40"/>
            </w:pPr>
            <w:r/>
            <w:r>
              <w:rPr>
                <w:rFonts w:ascii="Times New Roman" w:hAnsi="Times New Roman"/>
                <w:b w:val="0"/>
                <w:sz w:val="24"/>
              </w:rPr>
              <w:t>phí đèn 50.000 đồng mỗi lượt</w:t>
            </w:r>
          </w:p>
        </w:tc>
      </w:tr>
      <w:tr>
        <w:tc>
          <w:tcPr>
            <w:tcW w:type="dxa" w:w="4680"/>
          </w:tcPr>
          <w:p>
            <w:pPr>
              <w:spacing w:after="40" w:before="40"/>
            </w:pPr>
            <w:r/>
            <w:r>
              <w:rPr>
                <w:rFonts w:ascii="Times New Roman" w:hAnsi="Times New Roman"/>
                <w:b w:val="0"/>
                <w:sz w:val="24"/>
              </w:rPr>
              <w:t>Sân cầu lông</w:t>
            </w:r>
          </w:p>
        </w:tc>
        <w:tc>
          <w:tcPr>
            <w:tcW w:type="dxa" w:w="4680"/>
          </w:tcPr>
          <w:p>
            <w:pPr>
              <w:spacing w:after="40" w:before="40"/>
            </w:pPr>
            <w:r/>
            <w:r>
              <w:rPr>
                <w:rFonts w:ascii="Times New Roman" w:hAnsi="Times New Roman"/>
                <w:b w:val="0"/>
                <w:sz w:val="24"/>
              </w:rPr>
              <w:t>phí vợt 20.000 đồng + phí thảm 10.000 đồng mỗi lượt</w:t>
            </w:r>
          </w:p>
        </w:tc>
      </w:tr>
      <w:tr>
        <w:tc>
          <w:tcPr>
            <w:tcW w:type="dxa" w:w="4680"/>
          </w:tcPr>
          <w:p>
            <w:pPr>
              <w:spacing w:after="40" w:before="40"/>
            </w:pPr>
            <w:r/>
            <w:r>
              <w:rPr>
                <w:rFonts w:ascii="Times New Roman" w:hAnsi="Times New Roman"/>
                <w:b w:val="0"/>
                <w:sz w:val="24"/>
              </w:rPr>
              <w:t>Sân tennis</w:t>
            </w:r>
          </w:p>
        </w:tc>
        <w:tc>
          <w:tcPr>
            <w:tcW w:type="dxa" w:w="4680"/>
          </w:tcPr>
          <w:p>
            <w:pPr>
              <w:spacing w:after="40" w:before="40"/>
            </w:pPr>
            <w:r/>
            <w:r>
              <w:rPr>
                <w:rFonts w:ascii="Times New Roman" w:hAnsi="Times New Roman"/>
                <w:b w:val="0"/>
                <w:sz w:val="24"/>
              </w:rPr>
              <w:t>phí dụng cụ 40.000 đồng mỗi lượt</w:t>
            </w:r>
          </w:p>
        </w:tc>
      </w:tr>
      <w:tr>
        <w:tc>
          <w:tcPr>
            <w:tcW w:type="dxa" w:w="4680"/>
          </w:tcPr>
          <w:p>
            <w:pPr>
              <w:spacing w:after="40" w:before="40"/>
            </w:pPr>
            <w:r/>
            <w:r>
              <w:rPr>
                <w:rFonts w:ascii="Times New Roman" w:hAnsi="Times New Roman"/>
                <w:b w:val="0"/>
                <w:sz w:val="24"/>
              </w:rPr>
              <w:t>Sân pickleball</w:t>
            </w:r>
          </w:p>
        </w:tc>
        <w:tc>
          <w:tcPr>
            <w:tcW w:type="dxa" w:w="4680"/>
          </w:tcPr>
          <w:p>
            <w:pPr>
              <w:spacing w:after="40" w:before="40"/>
            </w:pPr>
            <w:r/>
            <w:r>
              <w:rPr>
                <w:rFonts w:ascii="Times New Roman" w:hAnsi="Times New Roman"/>
                <w:b w:val="0"/>
                <w:sz w:val="24"/>
              </w:rPr>
              <w:t>phí dụng cụ 15.000 đồng **mỗi giờ** thuê</w:t>
            </w:r>
          </w:p>
        </w:tc>
      </w:tr>
    </w:tbl>
    <w:p>
      <w:r>
        <w:t xml:space="preserve">Nếu gộp tất cả vào bảng </w:t>
      </w:r>
      <w:r>
        <w:rPr>
          <w:rFonts w:ascii="Consolas" w:hAnsi="Consolas"/>
          <w:sz w:val="24"/>
        </w:rPr>
        <w:t>SPORTFIELD</w:t>
      </w:r>
      <w:r>
        <w:t xml:space="preserve">, mỗi dòng sẽ có 4 cột chứa giá trị rỗng không dùng đến. Tách ra thành bốn bảng riêng vừa đúng nguyên tắc chuẩn hoá, vừa tạo ra </w:t>
      </w:r>
      <w:r>
        <w:rPr>
          <w:b/>
        </w:rPr>
        <w:t>đối xứng hoàn hảo</w:t>
      </w:r>
      <w:r>
        <w:t xml:space="preserve"> với bốn lớp con trong Java.</w:t>
      </w:r>
    </w:p>
    <w:p>
      <w:pPr>
        <w:pStyle w:val="Heading2"/>
      </w:pPr>
      <w:r>
        <w:rPr>
          <w:rFonts w:ascii="Times New Roman" w:hAnsi="Times New Roman"/>
          <w:color w:val="000000"/>
        </w:rPr>
        <w:t>3.2 Ràng buộc toàn vẹn</w:t>
      </w:r>
    </w:p>
    <w:tbl>
      <w:tblPr>
        <w:tblStyle w:val="TableGrid"/>
        <w:tblW w:type="auto" w:w="0"/>
        <w:jc w:val="center"/>
        <w:tblLook w:firstColumn="1" w:firstRow="1" w:lastColumn="0" w:lastRow="0" w:noHBand="0" w:noVBand="1" w:val="04A0"/>
      </w:tblPr>
      <w:tblGrid>
        <w:gridCol w:w="3024"/>
        <w:gridCol w:w="3024"/>
        <w:gridCol w:w="3024"/>
      </w:tblGrid>
      <w:tr>
        <w:tc>
          <w:tcPr>
            <w:tcW w:type="dxa" w:w="3120"/>
          </w:tcPr>
          <w:p>
            <w:pPr>
              <w:spacing w:after="40" w:before="40"/>
            </w:pPr>
            <w:r/>
            <w:r>
              <w:rPr>
                <w:rFonts w:ascii="Times New Roman" w:hAnsi="Times New Roman"/>
                <w:b/>
                <w:sz w:val="24"/>
              </w:rPr>
              <w:t>Mã</w:t>
            </w:r>
          </w:p>
        </w:tc>
        <w:tc>
          <w:tcPr>
            <w:tcW w:type="dxa" w:w="3120"/>
          </w:tcPr>
          <w:p>
            <w:pPr>
              <w:spacing w:after="40" w:before="40"/>
            </w:pPr>
            <w:r/>
            <w:r>
              <w:rPr>
                <w:rFonts w:ascii="Times New Roman" w:hAnsi="Times New Roman"/>
                <w:b/>
                <w:sz w:val="24"/>
              </w:rPr>
              <w:t>Ràng buộc</w:t>
            </w:r>
          </w:p>
        </w:tc>
        <w:tc>
          <w:tcPr>
            <w:tcW w:type="dxa" w:w="3120"/>
          </w:tcPr>
          <w:p>
            <w:pPr>
              <w:spacing w:after="40" w:before="40"/>
            </w:pPr>
            <w:r/>
            <w:r>
              <w:rPr>
                <w:rFonts w:ascii="Times New Roman" w:hAnsi="Times New Roman"/>
                <w:b/>
                <w:sz w:val="24"/>
              </w:rPr>
              <w:t>Cách đảm bảo</w:t>
            </w:r>
          </w:p>
        </w:tc>
      </w:tr>
      <w:tr>
        <w:tc>
          <w:tcPr>
            <w:tcW w:type="dxa" w:w="3120"/>
          </w:tcPr>
          <w:p>
            <w:pPr>
              <w:spacing w:after="40" w:before="40"/>
            </w:pPr>
            <w:r/>
            <w:r>
              <w:rPr>
                <w:rFonts w:ascii="Times New Roman" w:hAnsi="Times New Roman"/>
                <w:b w:val="0"/>
                <w:sz w:val="24"/>
              </w:rPr>
              <w:t>RB1</w:t>
            </w:r>
          </w:p>
        </w:tc>
        <w:tc>
          <w:tcPr>
            <w:tcW w:type="dxa" w:w="3120"/>
          </w:tcPr>
          <w:p>
            <w:pPr>
              <w:spacing w:after="40" w:before="40"/>
            </w:pPr>
            <w:r/>
            <w:r>
              <w:rPr>
                <w:rFonts w:ascii="Times New Roman" w:hAnsi="Times New Roman"/>
                <w:b w:val="0"/>
                <w:sz w:val="24"/>
              </w:rPr>
              <w:t>`customerId`, `fieldId`, `serviceId`, `bookingId`, `invoiceId` là duy nhất</w:t>
            </w:r>
          </w:p>
        </w:tc>
        <w:tc>
          <w:tcPr>
            <w:tcW w:type="dxa" w:w="3120"/>
          </w:tcPr>
          <w:p>
            <w:pPr>
              <w:spacing w:after="40" w:before="40"/>
            </w:pPr>
            <w:r/>
            <w:r>
              <w:rPr>
                <w:rFonts w:ascii="Times New Roman" w:hAnsi="Times New Roman"/>
                <w:b w:val="0"/>
                <w:sz w:val="24"/>
              </w:rPr>
              <w:t>Khai báo `private final`, không có setter</w:t>
            </w:r>
          </w:p>
        </w:tc>
      </w:tr>
      <w:tr>
        <w:tc>
          <w:tcPr>
            <w:tcW w:type="dxa" w:w="3120"/>
          </w:tcPr>
          <w:p>
            <w:pPr>
              <w:spacing w:after="40" w:before="40"/>
            </w:pPr>
            <w:r/>
            <w:r>
              <w:rPr>
                <w:rFonts w:ascii="Times New Roman" w:hAnsi="Times New Roman"/>
                <w:b w:val="0"/>
                <w:sz w:val="24"/>
              </w:rPr>
              <w:t>RB2</w:t>
            </w:r>
          </w:p>
        </w:tc>
        <w:tc>
          <w:tcPr>
            <w:tcW w:type="dxa" w:w="3120"/>
          </w:tcPr>
          <w:p>
            <w:pPr>
              <w:spacing w:after="40" w:before="40"/>
            </w:pPr>
            <w:r/>
            <w:r>
              <w:rPr>
                <w:rFonts w:ascii="Times New Roman" w:hAnsi="Times New Roman"/>
                <w:b w:val="0"/>
                <w:sz w:val="24"/>
              </w:rPr>
              <w:t>`basePricePerHour` &gt; 0</w:t>
            </w:r>
          </w:p>
        </w:tc>
        <w:tc>
          <w:tcPr>
            <w:tcW w:type="dxa" w:w="3120"/>
          </w:tcPr>
          <w:p>
            <w:pPr>
              <w:spacing w:after="40" w:before="40"/>
            </w:pPr>
            <w:r/>
            <w:r>
              <w:rPr>
                <w:rFonts w:ascii="Times New Roman" w:hAnsi="Times New Roman"/>
                <w:b w:val="0"/>
                <w:sz w:val="24"/>
              </w:rPr>
              <w:t>Kiểm tra trong setter</w:t>
            </w:r>
          </w:p>
        </w:tc>
      </w:tr>
      <w:tr>
        <w:tc>
          <w:tcPr>
            <w:tcW w:type="dxa" w:w="3120"/>
          </w:tcPr>
          <w:p>
            <w:pPr>
              <w:spacing w:after="40" w:before="40"/>
            </w:pPr>
            <w:r/>
            <w:r>
              <w:rPr>
                <w:rFonts w:ascii="Times New Roman" w:hAnsi="Times New Roman"/>
                <w:b w:val="0"/>
                <w:sz w:val="24"/>
              </w:rPr>
              <w:t>RB3</w:t>
            </w:r>
          </w:p>
        </w:tc>
        <w:tc>
          <w:tcPr>
            <w:tcW w:type="dxa" w:w="3120"/>
          </w:tcPr>
          <w:p>
            <w:pPr>
              <w:spacing w:after="40" w:before="40"/>
            </w:pPr>
            <w:r/>
            <w:r>
              <w:rPr>
                <w:rFonts w:ascii="Times New Roman" w:hAnsi="Times New Roman"/>
                <w:b w:val="0"/>
                <w:sz w:val="24"/>
              </w:rPr>
              <w:t>`startTime &lt; endTime`</w:t>
            </w:r>
          </w:p>
        </w:tc>
        <w:tc>
          <w:tcPr>
            <w:tcW w:type="dxa" w:w="3120"/>
          </w:tcPr>
          <w:p>
            <w:pPr>
              <w:spacing w:after="40" w:before="40"/>
            </w:pPr>
            <w:r/>
            <w:r>
              <w:rPr>
                <w:rFonts w:ascii="Times New Roman" w:hAnsi="Times New Roman"/>
                <w:b w:val="0"/>
                <w:sz w:val="24"/>
              </w:rPr>
              <w:t>Kiểm tra trong `setStartTime`/`setEndTime`</w:t>
            </w:r>
          </w:p>
        </w:tc>
      </w:tr>
      <w:tr>
        <w:tc>
          <w:tcPr>
            <w:tcW w:type="dxa" w:w="3120"/>
          </w:tcPr>
          <w:p>
            <w:pPr>
              <w:spacing w:after="40" w:before="40"/>
            </w:pPr>
            <w:r/>
            <w:r>
              <w:rPr>
                <w:rFonts w:ascii="Times New Roman" w:hAnsi="Times New Roman"/>
                <w:b w:val="0"/>
                <w:sz w:val="24"/>
              </w:rPr>
              <w:t>RB4</w:t>
            </w:r>
          </w:p>
        </w:tc>
        <w:tc>
          <w:tcPr>
            <w:tcW w:type="dxa" w:w="3120"/>
          </w:tcPr>
          <w:p>
            <w:pPr>
              <w:spacing w:after="40" w:before="40"/>
            </w:pPr>
            <w:r/>
            <w:r>
              <w:rPr>
                <w:rFonts w:ascii="Times New Roman" w:hAnsi="Times New Roman"/>
                <w:b w:val="0"/>
                <w:sz w:val="24"/>
              </w:rPr>
              <w:t>`hours` &gt; 0</w:t>
            </w:r>
          </w:p>
        </w:tc>
        <w:tc>
          <w:tcPr>
            <w:tcW w:type="dxa" w:w="3120"/>
          </w:tcPr>
          <w:p>
            <w:pPr>
              <w:spacing w:after="40" w:before="40"/>
            </w:pPr>
            <w:r/>
            <w:r>
              <w:rPr>
                <w:rFonts w:ascii="Times New Roman" w:hAnsi="Times New Roman"/>
                <w:b w:val="0"/>
                <w:sz w:val="24"/>
              </w:rPr>
              <w:t>Kiểm tra trong `validateHours`</w:t>
            </w:r>
          </w:p>
        </w:tc>
      </w:tr>
      <w:tr>
        <w:tc>
          <w:tcPr>
            <w:tcW w:type="dxa" w:w="3120"/>
          </w:tcPr>
          <w:p>
            <w:pPr>
              <w:spacing w:after="40" w:before="40"/>
            </w:pPr>
            <w:r/>
            <w:r>
              <w:rPr>
                <w:rFonts w:ascii="Times New Roman" w:hAnsi="Times New Roman"/>
                <w:b w:val="0"/>
                <w:sz w:val="24"/>
              </w:rPr>
              <w:t>RB5</w:t>
            </w:r>
          </w:p>
        </w:tc>
        <w:tc>
          <w:tcPr>
            <w:tcW w:type="dxa" w:w="3120"/>
          </w:tcPr>
          <w:p>
            <w:pPr>
              <w:spacing w:after="40" w:before="40"/>
            </w:pPr>
            <w:r/>
            <w:r>
              <w:rPr>
                <w:rFonts w:ascii="Times New Roman" w:hAnsi="Times New Roman"/>
                <w:b w:val="0"/>
                <w:sz w:val="24"/>
              </w:rPr>
              <w:t>`status` ∈ {AVAILABLE, MAINTENANCE, OCCUPIED}</w:t>
            </w:r>
          </w:p>
        </w:tc>
        <w:tc>
          <w:tcPr>
            <w:tcW w:type="dxa" w:w="3120"/>
          </w:tcPr>
          <w:p>
            <w:pPr>
              <w:spacing w:after="40" w:before="40"/>
            </w:pPr>
            <w:r/>
            <w:r>
              <w:rPr>
                <w:rFonts w:ascii="Times New Roman" w:hAnsi="Times New Roman"/>
                <w:b w:val="0"/>
                <w:sz w:val="24"/>
              </w:rPr>
              <w:t>Enum `FieldStatus`</w:t>
            </w:r>
          </w:p>
        </w:tc>
      </w:tr>
      <w:tr>
        <w:tc>
          <w:tcPr>
            <w:tcW w:type="dxa" w:w="3120"/>
          </w:tcPr>
          <w:p>
            <w:pPr>
              <w:spacing w:after="40" w:before="40"/>
            </w:pPr>
            <w:r/>
            <w:r>
              <w:rPr>
                <w:rFonts w:ascii="Times New Roman" w:hAnsi="Times New Roman"/>
                <w:b w:val="0"/>
                <w:sz w:val="24"/>
              </w:rPr>
              <w:t>RB6</w:t>
            </w:r>
          </w:p>
        </w:tc>
        <w:tc>
          <w:tcPr>
            <w:tcW w:type="dxa" w:w="3120"/>
          </w:tcPr>
          <w:p>
            <w:pPr>
              <w:spacing w:after="40" w:before="40"/>
            </w:pPr>
            <w:r/>
            <w:r>
              <w:rPr>
                <w:rFonts w:ascii="Times New Roman" w:hAnsi="Times New Roman"/>
                <w:b w:val="0"/>
                <w:sz w:val="24"/>
              </w:rPr>
              <w:t>Một sân không thể có hai booking giao nhau thời gian</w:t>
            </w:r>
          </w:p>
        </w:tc>
        <w:tc>
          <w:tcPr>
            <w:tcW w:type="dxa" w:w="3120"/>
          </w:tcPr>
          <w:p>
            <w:pPr>
              <w:spacing w:after="40" w:before="40"/>
            </w:pPr>
            <w:r/>
            <w:r>
              <w:rPr>
                <w:rFonts w:ascii="Times New Roman" w:hAnsi="Times New Roman"/>
                <w:b w:val="0"/>
                <w:sz w:val="24"/>
              </w:rPr>
              <w:t>`requireSlotFree` trong `BookingService`</w:t>
            </w:r>
          </w:p>
        </w:tc>
      </w:tr>
      <w:tr>
        <w:tc>
          <w:tcPr>
            <w:tcW w:type="dxa" w:w="3120"/>
          </w:tcPr>
          <w:p>
            <w:pPr>
              <w:spacing w:after="40" w:before="40"/>
            </w:pPr>
            <w:r/>
            <w:r>
              <w:rPr>
                <w:rFonts w:ascii="Times New Roman" w:hAnsi="Times New Roman"/>
                <w:b w:val="0"/>
                <w:sz w:val="24"/>
              </w:rPr>
              <w:t>RB7</w:t>
            </w:r>
          </w:p>
        </w:tc>
        <w:tc>
          <w:tcPr>
            <w:tcW w:type="dxa" w:w="3120"/>
          </w:tcPr>
          <w:p>
            <w:pPr>
              <w:spacing w:after="40" w:before="40"/>
            </w:pPr>
            <w:r/>
            <w:r>
              <w:rPr>
                <w:rFonts w:ascii="Times New Roman" w:hAnsi="Times New Roman"/>
                <w:b w:val="0"/>
                <w:sz w:val="24"/>
              </w:rPr>
              <w:t>`discountRate` và `tierLevel` chỉ tồn tại trên khách VIP</w:t>
            </w:r>
          </w:p>
        </w:tc>
        <w:tc>
          <w:tcPr>
            <w:tcW w:type="dxa" w:w="3120"/>
          </w:tcPr>
          <w:p>
            <w:pPr>
              <w:spacing w:after="40" w:before="40"/>
            </w:pPr>
            <w:r/>
            <w:r>
              <w:rPr>
                <w:rFonts w:ascii="Times New Roman" w:hAnsi="Times New Roman"/>
                <w:b w:val="0"/>
                <w:sz w:val="24"/>
              </w:rPr>
              <w:t>Đặt hai thuộc tính này vào riêng lớp `VipCustomer`</w:t>
            </w:r>
          </w:p>
        </w:tc>
      </w:tr>
    </w:tbl>
    <w:p>
      <w:pPr>
        <w:pStyle w:val="Heading2"/>
      </w:pPr>
      <w:r>
        <w:rPr>
          <w:rFonts w:ascii="Times New Roman" w:hAnsi="Times New Roman"/>
          <w:color w:val="000000"/>
        </w:rPr>
        <w:t>3.3 Từ khoá thuộc tính trong tài liệu</w:t>
      </w:r>
    </w:p>
    <w:tbl>
      <w:tblPr>
        <w:tblStyle w:val="TableGrid"/>
        <w:tblW w:type="auto" w:w="0"/>
        <w:jc w:val="center"/>
        <w:tblLook w:firstColumn="1" w:firstRow="1" w:lastColumn="0" w:lastRow="0" w:noHBand="0" w:noVBand="1" w:val="04A0"/>
      </w:tblPr>
      <w:tblGrid>
        <w:gridCol w:w="4535"/>
        <w:gridCol w:w="4535"/>
      </w:tblGrid>
      <w:tr>
        <w:tc>
          <w:tcPr>
            <w:tcW w:type="dxa" w:w="4680"/>
          </w:tcPr>
          <w:p>
            <w:pPr>
              <w:spacing w:after="40" w:before="40"/>
            </w:pPr>
            <w:r/>
            <w:r>
              <w:rPr>
                <w:rFonts w:ascii="Times New Roman" w:hAnsi="Times New Roman"/>
                <w:b/>
                <w:sz w:val="24"/>
              </w:rPr>
              <w:t>Ký hiệu</w:t>
            </w:r>
          </w:p>
        </w:tc>
        <w:tc>
          <w:tcPr>
            <w:tcW w:type="dxa" w:w="4680"/>
          </w:tcPr>
          <w:p>
            <w:pPr>
              <w:spacing w:after="40" w:before="40"/>
            </w:pPr>
            <w:r/>
            <w:r>
              <w:rPr>
                <w:rFonts w:ascii="Times New Roman" w:hAnsi="Times New Roman"/>
                <w:b/>
                <w:sz w:val="24"/>
              </w:rPr>
              <w:t>Ý nghĩa</w:t>
            </w:r>
          </w:p>
        </w:tc>
      </w:tr>
      <w:tr>
        <w:tc>
          <w:tcPr>
            <w:tcW w:type="dxa" w:w="4680"/>
          </w:tcPr>
          <w:p>
            <w:pPr>
              <w:spacing w:after="40" w:before="40"/>
            </w:pPr>
            <w:r/>
            <w:r>
              <w:rPr>
                <w:rFonts w:ascii="Times New Roman" w:hAnsi="Times New Roman"/>
                <w:b w:val="0"/>
                <w:sz w:val="24"/>
              </w:rPr>
              <w:t>**PK**</w:t>
            </w:r>
          </w:p>
        </w:tc>
        <w:tc>
          <w:tcPr>
            <w:tcW w:type="dxa" w:w="4680"/>
          </w:tcPr>
          <w:p>
            <w:pPr>
              <w:spacing w:after="40" w:before="40"/>
            </w:pPr>
            <w:r/>
            <w:r>
              <w:rPr>
                <w:rFonts w:ascii="Times New Roman" w:hAnsi="Times New Roman"/>
                <w:b w:val="0"/>
                <w:sz w:val="24"/>
              </w:rPr>
              <w:t>Thuộc tính khoá chính — giá trị duy nhất, không trùng lặp, không rỗng</w:t>
            </w:r>
          </w:p>
        </w:tc>
      </w:tr>
      <w:tr>
        <w:tc>
          <w:tcPr>
            <w:tcW w:type="dxa" w:w="4680"/>
          </w:tcPr>
          <w:p>
            <w:pPr>
              <w:spacing w:after="40" w:before="40"/>
            </w:pPr>
            <w:r/>
            <w:r>
              <w:rPr>
                <w:rFonts w:ascii="Times New Roman" w:hAnsi="Times New Roman"/>
                <w:b w:val="0"/>
                <w:sz w:val="24"/>
              </w:rPr>
              <w:t>**FK**</w:t>
            </w:r>
          </w:p>
        </w:tc>
        <w:tc>
          <w:tcPr>
            <w:tcW w:type="dxa" w:w="4680"/>
          </w:tcPr>
          <w:p>
            <w:pPr>
              <w:spacing w:after="40" w:before="40"/>
            </w:pPr>
            <w:r/>
            <w:r>
              <w:rPr>
                <w:rFonts w:ascii="Times New Roman" w:hAnsi="Times New Roman"/>
                <w:b w:val="0"/>
                <w:sz w:val="24"/>
              </w:rPr>
              <w:t>Thuộc tính khoá ngoại — tham chiếu tới khoá chính của bảng khác</w:t>
            </w:r>
          </w:p>
        </w:tc>
      </w:tr>
      <w:tr>
        <w:tc>
          <w:tcPr>
            <w:tcW w:type="dxa" w:w="4680"/>
          </w:tcPr>
          <w:p>
            <w:pPr>
              <w:spacing w:after="40" w:before="40"/>
            </w:pPr>
            <w:r/>
            <w:r>
              <w:rPr>
                <w:rFonts w:ascii="Times New Roman" w:hAnsi="Times New Roman"/>
                <w:b w:val="0"/>
                <w:sz w:val="24"/>
              </w:rPr>
              <w:t>**PK, FK**</w:t>
            </w:r>
          </w:p>
        </w:tc>
        <w:tc>
          <w:tcPr>
            <w:tcW w:type="dxa" w:w="4680"/>
          </w:tcPr>
          <w:p>
            <w:pPr>
              <w:spacing w:after="40" w:before="40"/>
            </w:pPr>
            <w:r/>
            <w:r>
              <w:rPr>
                <w:rFonts w:ascii="Times New Roman" w:hAnsi="Times New Roman"/>
                <w:b w:val="0"/>
                <w:sz w:val="24"/>
              </w:rPr>
              <w:t>Vừa là khoá chính vừa là khoá ngoại</w:t>
            </w:r>
          </w:p>
        </w:tc>
      </w:tr>
    </w:tbl>
    <w:p>
      <w:pPr>
        <w:spacing w:after="80"/>
        <w:pBdr>
          <w:bottom w:val="single" w:sz="6" w:space="1" w:color="000000"/>
        </w:pBdr>
      </w:pPr>
    </w:p>
    <w:p>
      <w:pPr>
        <w:pStyle w:val="Heading1"/>
      </w:pPr>
      <w:r>
        <w:rPr>
          <w:rFonts w:ascii="Times New Roman" w:hAnsi="Times New Roman"/>
          <w:color w:val="000000"/>
        </w:rPr>
        <w:t>4. XÁC ĐỊNH MỐI LIÊN KẾT VÀ XÂY DỰNG ERD</w:t>
      </w:r>
    </w:p>
    <w:p>
      <w:pPr>
        <w:pStyle w:val="Heading2"/>
      </w:pPr>
      <w:r>
        <w:rPr>
          <w:rFonts w:ascii="Times New Roman" w:hAnsi="Times New Roman"/>
          <w:color w:val="000000"/>
        </w:rPr>
        <w:t>4.1 Danh mục liên kết</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340"/>
          </w:tcPr>
          <w:p>
            <w:pPr>
              <w:spacing w:after="40" w:before="40"/>
            </w:pPr>
            <w:r/>
            <w:r>
              <w:rPr>
                <w:rFonts w:ascii="Times New Roman" w:hAnsi="Times New Roman"/>
                <w:b/>
                <w:sz w:val="24"/>
              </w:rPr>
              <w:t>Mã</w:t>
            </w:r>
          </w:p>
        </w:tc>
        <w:tc>
          <w:tcPr>
            <w:tcW w:type="dxa" w:w="2340"/>
          </w:tcPr>
          <w:p>
            <w:pPr>
              <w:spacing w:after="40" w:before="40"/>
            </w:pPr>
            <w:r/>
            <w:r>
              <w:rPr>
                <w:rFonts w:ascii="Times New Roman" w:hAnsi="Times New Roman"/>
                <w:b/>
                <w:sz w:val="24"/>
              </w:rPr>
              <w:t>Quan hệ</w:t>
            </w:r>
          </w:p>
        </w:tc>
        <w:tc>
          <w:tcPr>
            <w:tcW w:type="dxa" w:w="2340"/>
          </w:tcPr>
          <w:p>
            <w:pPr>
              <w:spacing w:after="40" w:before="40"/>
            </w:pPr>
            <w:r/>
            <w:r>
              <w:rPr>
                <w:rFonts w:ascii="Times New Roman" w:hAnsi="Times New Roman"/>
                <w:b/>
                <w:sz w:val="24"/>
              </w:rPr>
              <w:t>Tỷ lệ</w:t>
            </w:r>
          </w:p>
        </w:tc>
        <w:tc>
          <w:tcPr>
            <w:tcW w:type="dxa" w:w="2340"/>
          </w:tcPr>
          <w:p>
            <w:pPr>
              <w:spacing w:after="40" w:before="40"/>
            </w:pPr>
            <w:r/>
            <w:r>
              <w:rPr>
                <w:rFonts w:ascii="Times New Roman" w:hAnsi="Times New Roman"/>
                <w:b/>
                <w:sz w:val="24"/>
              </w:rPr>
              <w:t>Ý nghĩa nghiệp vụ</w:t>
            </w:r>
          </w:p>
        </w:tc>
      </w:tr>
      <w:tr>
        <w:tc>
          <w:tcPr>
            <w:tcW w:type="dxa" w:w="2340"/>
          </w:tcPr>
          <w:p>
            <w:pPr>
              <w:spacing w:after="40" w:before="40"/>
            </w:pPr>
            <w:r/>
            <w:r>
              <w:rPr>
                <w:rFonts w:ascii="Times New Roman" w:hAnsi="Times New Roman"/>
                <w:b w:val="0"/>
                <w:sz w:val="24"/>
              </w:rPr>
              <w:t>**L1**</w:t>
            </w:r>
          </w:p>
        </w:tc>
        <w:tc>
          <w:tcPr>
            <w:tcW w:type="dxa" w:w="2340"/>
          </w:tcPr>
          <w:p>
            <w:pPr>
              <w:spacing w:after="40" w:before="40"/>
            </w:pPr>
            <w:r/>
            <w:r>
              <w:rPr>
                <w:rFonts w:ascii="Times New Roman" w:hAnsi="Times New Roman"/>
                <w:b w:val="0"/>
                <w:sz w:val="24"/>
              </w:rPr>
              <w:t>SPORTFIELD → FOOTBALL_FIELD</w:t>
            </w:r>
          </w:p>
        </w:tc>
        <w:tc>
          <w:tcPr>
            <w:tcW w:type="dxa" w:w="2340"/>
          </w:tcPr>
          <w:p>
            <w:pPr>
              <w:spacing w:after="40" w:before="40"/>
            </w:pPr>
            <w:r/>
            <w:r>
              <w:rPr>
                <w:rFonts w:ascii="Times New Roman" w:hAnsi="Times New Roman"/>
                <w:b w:val="0"/>
                <w:sz w:val="24"/>
              </w:rPr>
              <w:t>1 : 0..1</w:t>
            </w:r>
          </w:p>
        </w:tc>
        <w:tc>
          <w:tcPr>
            <w:tcW w:type="dxa" w:w="2340"/>
          </w:tcPr>
          <w:p>
            <w:pPr>
              <w:spacing w:after="40" w:before="40"/>
            </w:pPr>
            <w:r/>
            <w:r>
              <w:rPr>
                <w:rFonts w:ascii="Times New Roman" w:hAnsi="Times New Roman"/>
                <w:b w:val="0"/>
                <w:sz w:val="24"/>
              </w:rPr>
              <w:t>Kế thừa — sân bóng đá có thêm phí đèn</w:t>
            </w:r>
          </w:p>
        </w:tc>
      </w:tr>
      <w:tr>
        <w:tc>
          <w:tcPr>
            <w:tcW w:type="dxa" w:w="2340"/>
          </w:tcPr>
          <w:p>
            <w:pPr>
              <w:spacing w:after="40" w:before="40"/>
            </w:pPr>
            <w:r/>
            <w:r>
              <w:rPr>
                <w:rFonts w:ascii="Times New Roman" w:hAnsi="Times New Roman"/>
                <w:b w:val="0"/>
                <w:sz w:val="24"/>
              </w:rPr>
              <w:t>**L2**</w:t>
            </w:r>
          </w:p>
        </w:tc>
        <w:tc>
          <w:tcPr>
            <w:tcW w:type="dxa" w:w="2340"/>
          </w:tcPr>
          <w:p>
            <w:pPr>
              <w:spacing w:after="40" w:before="40"/>
            </w:pPr>
            <w:r/>
            <w:r>
              <w:rPr>
                <w:rFonts w:ascii="Times New Roman" w:hAnsi="Times New Roman"/>
                <w:b w:val="0"/>
                <w:sz w:val="24"/>
              </w:rPr>
              <w:t>SPORTFIELD → BADMINTON_FIELD</w:t>
            </w:r>
          </w:p>
        </w:tc>
        <w:tc>
          <w:tcPr>
            <w:tcW w:type="dxa" w:w="2340"/>
          </w:tcPr>
          <w:p>
            <w:pPr>
              <w:spacing w:after="40" w:before="40"/>
            </w:pPr>
            <w:r/>
            <w:r>
              <w:rPr>
                <w:rFonts w:ascii="Times New Roman" w:hAnsi="Times New Roman"/>
                <w:b w:val="0"/>
                <w:sz w:val="24"/>
              </w:rPr>
              <w:t>1 : 0..1</w:t>
            </w:r>
          </w:p>
        </w:tc>
        <w:tc>
          <w:tcPr>
            <w:tcW w:type="dxa" w:w="2340"/>
          </w:tcPr>
          <w:p>
            <w:pPr>
              <w:spacing w:after="40" w:before="40"/>
            </w:pPr>
            <w:r/>
            <w:r>
              <w:rPr>
                <w:rFonts w:ascii="Times New Roman" w:hAnsi="Times New Roman"/>
                <w:b w:val="0"/>
                <w:sz w:val="24"/>
              </w:rPr>
              <w:t>Kế thừa — sân cầu lông có thêm phí vợt và phí thảm</w:t>
            </w:r>
          </w:p>
        </w:tc>
      </w:tr>
      <w:tr>
        <w:tc>
          <w:tcPr>
            <w:tcW w:type="dxa" w:w="2340"/>
          </w:tcPr>
          <w:p>
            <w:pPr>
              <w:spacing w:after="40" w:before="40"/>
            </w:pPr>
            <w:r/>
            <w:r>
              <w:rPr>
                <w:rFonts w:ascii="Times New Roman" w:hAnsi="Times New Roman"/>
                <w:b w:val="0"/>
                <w:sz w:val="24"/>
              </w:rPr>
              <w:t>**L3**</w:t>
            </w:r>
          </w:p>
        </w:tc>
        <w:tc>
          <w:tcPr>
            <w:tcW w:type="dxa" w:w="2340"/>
          </w:tcPr>
          <w:p>
            <w:pPr>
              <w:spacing w:after="40" w:before="40"/>
            </w:pPr>
            <w:r/>
            <w:r>
              <w:rPr>
                <w:rFonts w:ascii="Times New Roman" w:hAnsi="Times New Roman"/>
                <w:b w:val="0"/>
                <w:sz w:val="24"/>
              </w:rPr>
              <w:t>SPORTFIELD → TENNIS_FIELD</w:t>
            </w:r>
          </w:p>
        </w:tc>
        <w:tc>
          <w:tcPr>
            <w:tcW w:type="dxa" w:w="2340"/>
          </w:tcPr>
          <w:p>
            <w:pPr>
              <w:spacing w:after="40" w:before="40"/>
            </w:pPr>
            <w:r/>
            <w:r>
              <w:rPr>
                <w:rFonts w:ascii="Times New Roman" w:hAnsi="Times New Roman"/>
                <w:b w:val="0"/>
                <w:sz w:val="24"/>
              </w:rPr>
              <w:t>1 : 0..1</w:t>
            </w:r>
          </w:p>
        </w:tc>
        <w:tc>
          <w:tcPr>
            <w:tcW w:type="dxa" w:w="2340"/>
          </w:tcPr>
          <w:p>
            <w:pPr>
              <w:spacing w:after="40" w:before="40"/>
            </w:pPr>
            <w:r/>
            <w:r>
              <w:rPr>
                <w:rFonts w:ascii="Times New Roman" w:hAnsi="Times New Roman"/>
                <w:b w:val="0"/>
                <w:sz w:val="24"/>
              </w:rPr>
              <w:t>Kế thừa — sân tennis có thêm phí dụng cụ</w:t>
            </w:r>
          </w:p>
        </w:tc>
      </w:tr>
      <w:tr>
        <w:tc>
          <w:tcPr>
            <w:tcW w:type="dxa" w:w="2340"/>
          </w:tcPr>
          <w:p>
            <w:pPr>
              <w:spacing w:after="40" w:before="40"/>
            </w:pPr>
            <w:r/>
            <w:r>
              <w:rPr>
                <w:rFonts w:ascii="Times New Roman" w:hAnsi="Times New Roman"/>
                <w:b w:val="0"/>
                <w:sz w:val="24"/>
              </w:rPr>
              <w:t>**L4**</w:t>
            </w:r>
          </w:p>
        </w:tc>
        <w:tc>
          <w:tcPr>
            <w:tcW w:type="dxa" w:w="2340"/>
          </w:tcPr>
          <w:p>
            <w:pPr>
              <w:spacing w:after="40" w:before="40"/>
            </w:pPr>
            <w:r/>
            <w:r>
              <w:rPr>
                <w:rFonts w:ascii="Times New Roman" w:hAnsi="Times New Roman"/>
                <w:b w:val="0"/>
                <w:sz w:val="24"/>
              </w:rPr>
              <w:t>SPORTFIELD → PICKLEBALL_FIELD</w:t>
            </w:r>
          </w:p>
        </w:tc>
        <w:tc>
          <w:tcPr>
            <w:tcW w:type="dxa" w:w="2340"/>
          </w:tcPr>
          <w:p>
            <w:pPr>
              <w:spacing w:after="40" w:before="40"/>
            </w:pPr>
            <w:r/>
            <w:r>
              <w:rPr>
                <w:rFonts w:ascii="Times New Roman" w:hAnsi="Times New Roman"/>
                <w:b w:val="0"/>
                <w:sz w:val="24"/>
              </w:rPr>
              <w:t>1 : 0..1</w:t>
            </w:r>
          </w:p>
        </w:tc>
        <w:tc>
          <w:tcPr>
            <w:tcW w:type="dxa" w:w="2340"/>
          </w:tcPr>
          <w:p>
            <w:pPr>
              <w:spacing w:after="40" w:before="40"/>
            </w:pPr>
            <w:r/>
            <w:r>
              <w:rPr>
                <w:rFonts w:ascii="Times New Roman" w:hAnsi="Times New Roman"/>
                <w:b w:val="0"/>
                <w:sz w:val="24"/>
              </w:rPr>
              <w:t>Kế thừa — sân pickleball có thêm phí dụng cụ theo giờ</w:t>
            </w:r>
          </w:p>
        </w:tc>
      </w:tr>
      <w:tr>
        <w:tc>
          <w:tcPr>
            <w:tcW w:type="dxa" w:w="2340"/>
          </w:tcPr>
          <w:p>
            <w:pPr>
              <w:spacing w:after="40" w:before="40"/>
            </w:pPr>
            <w:r/>
            <w:r>
              <w:rPr>
                <w:rFonts w:ascii="Times New Roman" w:hAnsi="Times New Roman"/>
                <w:b w:val="0"/>
                <w:sz w:val="24"/>
              </w:rPr>
              <w:t>**L5**</w:t>
            </w:r>
          </w:p>
        </w:tc>
        <w:tc>
          <w:tcPr>
            <w:tcW w:type="dxa" w:w="2340"/>
          </w:tcPr>
          <w:p>
            <w:pPr>
              <w:spacing w:after="40" w:before="40"/>
            </w:pPr>
            <w:r/>
            <w:r>
              <w:rPr>
                <w:rFonts w:ascii="Times New Roman" w:hAnsi="Times New Roman"/>
                <w:b w:val="0"/>
                <w:sz w:val="24"/>
              </w:rPr>
              <w:t>CUSTOMER → BOOKING</w:t>
            </w:r>
          </w:p>
        </w:tc>
        <w:tc>
          <w:tcPr>
            <w:tcW w:type="dxa" w:w="2340"/>
          </w:tcPr>
          <w:p>
            <w:pPr>
              <w:spacing w:after="40" w:before="40"/>
            </w:pPr>
            <w:r/>
            <w:r>
              <w:rPr>
                <w:rFonts w:ascii="Times New Roman" w:hAnsi="Times New Roman"/>
                <w:b w:val="0"/>
                <w:sz w:val="24"/>
              </w:rPr>
              <w:t>1 : 0..N</w:t>
            </w:r>
          </w:p>
        </w:tc>
        <w:tc>
          <w:tcPr>
            <w:tcW w:type="dxa" w:w="2340"/>
          </w:tcPr>
          <w:p>
            <w:pPr>
              <w:spacing w:after="40" w:before="40"/>
            </w:pPr>
            <w:r/>
            <w:r>
              <w:rPr>
                <w:rFonts w:ascii="Times New Roman" w:hAnsi="Times New Roman"/>
                <w:b w:val="0"/>
                <w:sz w:val="24"/>
              </w:rPr>
              <w:t>Một khách đặt được nhiều lượt; mỗi lượt thuộc đúng một khách</w:t>
            </w:r>
          </w:p>
        </w:tc>
      </w:tr>
      <w:tr>
        <w:tc>
          <w:tcPr>
            <w:tcW w:type="dxa" w:w="2340"/>
          </w:tcPr>
          <w:p>
            <w:pPr>
              <w:spacing w:after="40" w:before="40"/>
            </w:pPr>
            <w:r/>
            <w:r>
              <w:rPr>
                <w:rFonts w:ascii="Times New Roman" w:hAnsi="Times New Roman"/>
                <w:b w:val="0"/>
                <w:sz w:val="24"/>
              </w:rPr>
              <w:t>**L6**</w:t>
            </w:r>
          </w:p>
        </w:tc>
        <w:tc>
          <w:tcPr>
            <w:tcW w:type="dxa" w:w="2340"/>
          </w:tcPr>
          <w:p>
            <w:pPr>
              <w:spacing w:after="40" w:before="40"/>
            </w:pPr>
            <w:r/>
            <w:r>
              <w:rPr>
                <w:rFonts w:ascii="Times New Roman" w:hAnsi="Times New Roman"/>
                <w:b w:val="0"/>
                <w:sz w:val="24"/>
              </w:rPr>
              <w:t>SPORTFIELD → BOOKING</w:t>
            </w:r>
          </w:p>
        </w:tc>
        <w:tc>
          <w:tcPr>
            <w:tcW w:type="dxa" w:w="2340"/>
          </w:tcPr>
          <w:p>
            <w:pPr>
              <w:spacing w:after="40" w:before="40"/>
            </w:pPr>
            <w:r/>
            <w:r>
              <w:rPr>
                <w:rFonts w:ascii="Times New Roman" w:hAnsi="Times New Roman"/>
                <w:b w:val="0"/>
                <w:sz w:val="24"/>
              </w:rPr>
              <w:t>1 : 0..N</w:t>
            </w:r>
          </w:p>
        </w:tc>
        <w:tc>
          <w:tcPr>
            <w:tcW w:type="dxa" w:w="2340"/>
          </w:tcPr>
          <w:p>
            <w:pPr>
              <w:spacing w:after="40" w:before="40"/>
            </w:pPr>
            <w:r/>
            <w:r>
              <w:rPr>
                <w:rFonts w:ascii="Times New Roman" w:hAnsi="Times New Roman"/>
                <w:b w:val="0"/>
                <w:sz w:val="24"/>
              </w:rPr>
              <w:t>Một sân phục vụ nhiều lượt; mỗi lượt chiếm đúng một sân</w:t>
            </w:r>
          </w:p>
        </w:tc>
      </w:tr>
      <w:tr>
        <w:tc>
          <w:tcPr>
            <w:tcW w:type="dxa" w:w="2340"/>
          </w:tcPr>
          <w:p>
            <w:pPr>
              <w:spacing w:after="40" w:before="40"/>
            </w:pPr>
            <w:r/>
            <w:r>
              <w:rPr>
                <w:rFonts w:ascii="Times New Roman" w:hAnsi="Times New Roman"/>
                <w:b w:val="0"/>
                <w:sz w:val="24"/>
              </w:rPr>
              <w:t>**L7**</w:t>
            </w:r>
          </w:p>
        </w:tc>
        <w:tc>
          <w:tcPr>
            <w:tcW w:type="dxa" w:w="2340"/>
          </w:tcPr>
          <w:p>
            <w:pPr>
              <w:spacing w:after="40" w:before="40"/>
            </w:pPr>
            <w:r/>
            <w:r>
              <w:rPr>
                <w:rFonts w:ascii="Times New Roman" w:hAnsi="Times New Roman"/>
                <w:b w:val="0"/>
                <w:sz w:val="24"/>
              </w:rPr>
              <w:t>SERVICE → BOOKING</w:t>
            </w:r>
          </w:p>
        </w:tc>
        <w:tc>
          <w:tcPr>
            <w:tcW w:type="dxa" w:w="2340"/>
          </w:tcPr>
          <w:p>
            <w:pPr>
              <w:spacing w:after="40" w:before="40"/>
            </w:pPr>
            <w:r/>
            <w:r>
              <w:rPr>
                <w:rFonts w:ascii="Times New Roman" w:hAnsi="Times New Roman"/>
                <w:b w:val="0"/>
                <w:sz w:val="24"/>
              </w:rPr>
              <w:t>0..1 : 0..N</w:t>
            </w:r>
          </w:p>
        </w:tc>
        <w:tc>
          <w:tcPr>
            <w:tcW w:type="dxa" w:w="2340"/>
          </w:tcPr>
          <w:p>
            <w:pPr>
              <w:spacing w:after="40" w:before="40"/>
            </w:pPr>
            <w:r/>
            <w:r>
              <w:rPr>
                <w:rFonts w:ascii="Times New Roman" w:hAnsi="Times New Roman"/>
                <w:b w:val="0"/>
                <w:sz w:val="24"/>
              </w:rPr>
              <w:t>Lượt đặt **có thể** kèm hoặc không kèm dịch vụ</w:t>
            </w:r>
          </w:p>
        </w:tc>
      </w:tr>
      <w:tr>
        <w:tc>
          <w:tcPr>
            <w:tcW w:type="dxa" w:w="2340"/>
          </w:tcPr>
          <w:p>
            <w:pPr>
              <w:spacing w:after="40" w:before="40"/>
            </w:pPr>
            <w:r/>
            <w:r>
              <w:rPr>
                <w:rFonts w:ascii="Times New Roman" w:hAnsi="Times New Roman"/>
                <w:b w:val="0"/>
                <w:sz w:val="24"/>
              </w:rPr>
              <w:t>**L8**</w:t>
            </w:r>
          </w:p>
        </w:tc>
        <w:tc>
          <w:tcPr>
            <w:tcW w:type="dxa" w:w="2340"/>
          </w:tcPr>
          <w:p>
            <w:pPr>
              <w:spacing w:after="40" w:before="40"/>
            </w:pPr>
            <w:r/>
            <w:r>
              <w:rPr>
                <w:rFonts w:ascii="Times New Roman" w:hAnsi="Times New Roman"/>
                <w:b w:val="0"/>
                <w:sz w:val="24"/>
              </w:rPr>
              <w:t>BOOKING → INVOICE</w:t>
            </w:r>
          </w:p>
        </w:tc>
        <w:tc>
          <w:tcPr>
            <w:tcW w:type="dxa" w:w="2340"/>
          </w:tcPr>
          <w:p>
            <w:pPr>
              <w:spacing w:after="40" w:before="40"/>
            </w:pPr>
            <w:r/>
            <w:r>
              <w:rPr>
                <w:rFonts w:ascii="Times New Roman" w:hAnsi="Times New Roman"/>
                <w:b w:val="0"/>
                <w:sz w:val="24"/>
              </w:rPr>
              <w:t>1 : 0..1</w:t>
            </w:r>
          </w:p>
        </w:tc>
        <w:tc>
          <w:tcPr>
            <w:tcW w:type="dxa" w:w="2340"/>
          </w:tcPr>
          <w:p>
            <w:pPr>
              <w:spacing w:after="40" w:before="40"/>
            </w:pPr>
            <w:r/>
            <w:r>
              <w:rPr>
                <w:rFonts w:ascii="Times New Roman" w:hAnsi="Times New Roman"/>
                <w:b w:val="0"/>
                <w:sz w:val="24"/>
              </w:rPr>
              <w:t>Mỗi lượt sinh tối đa một hóa đơn</w:t>
            </w:r>
          </w:p>
        </w:tc>
      </w:tr>
    </w:tbl>
    <w:p>
      <w:r>
        <w:rPr>
          <w:b/>
        </w:rPr>
        <w:t>Ghi chú về L5 và L6 — quan hệ nhiều – nhiều.</w:t>
      </w:r>
      <w:r>
        <w:t xml:space="preserve"> Một khách có thể đặt nhiều sân khác nhau, và một sân có thể phục vụ nhiều khách. Về mặt toán học đây là quan hệ nhiều – nhiều. Quan hệ nhiều – nhiều </w:t>
      </w:r>
      <w:r>
        <w:rPr>
          <w:b/>
        </w:rPr>
        <w:t>không thể đặt thẳng trong ERD</w:t>
      </w:r>
      <w:r>
        <w:t xml:space="preserve"> — phải tách ra một thực thể liên kết. </w:t>
      </w:r>
      <w:r>
        <w:rPr>
          <w:rFonts w:ascii="Consolas" w:hAnsi="Consolas"/>
          <w:sz w:val="24"/>
        </w:rPr>
        <w:t>BOOKING</w:t>
      </w:r>
      <w:r>
        <w:t xml:space="preserve"> chính là thực thể liên kết đó, vì nó vừa nối hai thực thể, vừa chứa thuộc tính riêng (</w:t>
      </w:r>
      <w:r>
        <w:rPr>
          <w:rFonts w:ascii="Consolas" w:hAnsi="Consolas"/>
          <w:sz w:val="24"/>
        </w:rPr>
        <w:t>startTime</w:t>
      </w:r>
      <w:r>
        <w:t xml:space="preserve">, </w:t>
      </w:r>
      <w:r>
        <w:rPr>
          <w:rFonts w:ascii="Consolas" w:hAnsi="Consolas"/>
          <w:sz w:val="24"/>
        </w:rPr>
        <w:t>status</w:t>
      </w:r>
      <w:r>
        <w:t>).</w:t>
      </w:r>
    </w:p>
    <w:p>
      <w:r>
        <w:rPr>
          <w:b/>
        </w:rPr>
        <w:t>Ghi chú về L7 — quan hệ 0..1.</w:t>
      </w:r>
      <w:r>
        <w:t xml:space="preserve"> Không phải lượt đặt nào cũng kèm dịch vụ. Khách chỉ thuê sân thì </w:t>
      </w:r>
      <w:r>
        <w:rPr>
          <w:rFonts w:ascii="Consolas" w:hAnsi="Consolas"/>
          <w:sz w:val="24"/>
        </w:rPr>
        <w:t>serviceId</w:t>
      </w:r>
      <w:r>
        <w:t xml:space="preserve"> rỗng. Vì vậy đây là quan hệ tuỳ chọn, không phải bắt buộc.</w:t>
      </w:r>
    </w:p>
    <w:p>
      <w:pPr>
        <w:pStyle w:val="Heading2"/>
      </w:pPr>
      <w:r>
        <w:rPr>
          <w:rFonts w:ascii="Times New Roman" w:hAnsi="Times New Roman"/>
          <w:color w:val="000000"/>
        </w:rPr>
        <w:t>4.2 Sơ đồ ERD</w:t>
      </w:r>
    </w:p>
    <w:p>
      <w:r>
        <w:t xml:space="preserve">Sơ đồ được vẽ bằng </w:t>
      </w:r>
      <w:r>
        <w:rPr>
          <w:b/>
        </w:rPr>
        <w:t>draw.io</w:t>
      </w:r>
      <w:r>
        <w:t xml:space="preserve"> và lưu tại </w:t>
      </w:r>
      <w:r>
        <w:rPr>
          <w:rFonts w:ascii="Consolas" w:hAnsi="Consolas"/>
          <w:sz w:val="24"/>
        </w:rPr>
        <w:t>docs/erd.drawio</w:t>
      </w:r>
      <w:r>
        <w:t>, gồm hai trang:</w:t>
      </w:r>
    </w:p>
    <w:tbl>
      <w:tblPr>
        <w:tblStyle w:val="TableGrid"/>
        <w:tblW w:type="auto" w:w="0"/>
        <w:jc w:val="center"/>
        <w:tblLook w:firstColumn="1" w:firstRow="1" w:lastColumn="0" w:lastRow="0" w:noHBand="0" w:noVBand="1" w:val="04A0"/>
      </w:tblPr>
      <w:tblGrid>
        <w:gridCol w:w="4535"/>
        <w:gridCol w:w="4535"/>
      </w:tblGrid>
      <w:tr>
        <w:tc>
          <w:tcPr>
            <w:tcW w:type="dxa" w:w="4680"/>
          </w:tcPr>
          <w:p>
            <w:pPr>
              <w:spacing w:after="40" w:before="40"/>
            </w:pPr>
            <w:r/>
            <w:r>
              <w:rPr>
                <w:rFonts w:ascii="Times New Roman" w:hAnsi="Times New Roman"/>
                <w:b/>
                <w:sz w:val="24"/>
              </w:rPr>
              <w:t>Trang</w:t>
            </w:r>
          </w:p>
        </w:tc>
        <w:tc>
          <w:tcPr>
            <w:tcW w:type="dxa" w:w="4680"/>
          </w:tcPr>
          <w:p>
            <w:pPr>
              <w:spacing w:after="40" w:before="40"/>
            </w:pPr>
            <w:r/>
            <w:r>
              <w:rPr>
                <w:rFonts w:ascii="Times New Roman" w:hAnsi="Times New Roman"/>
                <w:b/>
                <w:sz w:val="24"/>
              </w:rPr>
              <w:t>Nội dung</w:t>
            </w:r>
          </w:p>
        </w:tc>
      </w:tr>
      <w:tr>
        <w:tc>
          <w:tcPr>
            <w:tcW w:type="dxa" w:w="4680"/>
          </w:tcPr>
          <w:p>
            <w:pPr>
              <w:spacing w:after="40" w:before="40"/>
            </w:pPr>
            <w:r/>
            <w:r>
              <w:rPr>
                <w:rFonts w:ascii="Times New Roman" w:hAnsi="Times New Roman"/>
                <w:b w:val="0"/>
                <w:sz w:val="24"/>
              </w:rPr>
              <w:t>Trang 1</w:t>
            </w:r>
          </w:p>
        </w:tc>
        <w:tc>
          <w:tcPr>
            <w:tcW w:type="dxa" w:w="4680"/>
          </w:tcPr>
          <w:p>
            <w:pPr>
              <w:spacing w:after="40" w:before="40"/>
            </w:pPr>
            <w:r/>
            <w:r>
              <w:rPr>
                <w:rFonts w:ascii="Times New Roman" w:hAnsi="Times New Roman"/>
                <w:b w:val="0"/>
                <w:sz w:val="24"/>
              </w:rPr>
              <w:t>ERD — 9 bảng, đầy đủ thuộc tính khoá, thuộc tính mô tả, quan hệ, chú giải và quy mô dữ liệu</w:t>
            </w:r>
          </w:p>
        </w:tc>
      </w:tr>
      <w:tr>
        <w:tc>
          <w:tcPr>
            <w:tcW w:type="dxa" w:w="4680"/>
          </w:tcPr>
          <w:p>
            <w:pPr>
              <w:spacing w:after="40" w:before="40"/>
            </w:pPr>
            <w:r/>
            <w:r>
              <w:rPr>
                <w:rFonts w:ascii="Times New Roman" w:hAnsi="Times New Roman"/>
                <w:b w:val="0"/>
                <w:sz w:val="24"/>
              </w:rPr>
              <w:t>Trang 2</w:t>
            </w:r>
          </w:p>
        </w:tc>
        <w:tc>
          <w:tcPr>
            <w:tcW w:type="dxa" w:w="4680"/>
          </w:tcPr>
          <w:p>
            <w:pPr>
              <w:spacing w:after="40" w:before="40"/>
            </w:pPr>
            <w:r/>
            <w:r>
              <w:rPr>
                <w:rFonts w:ascii="Times New Roman" w:hAnsi="Times New Roman"/>
                <w:b w:val="0"/>
                <w:sz w:val="24"/>
              </w:rPr>
              <w:t>Quy tắc chuyển quan hệ ER/RR thành lớp Java, bảng ánh xạ, enum, interface và công thức tính phí</w:t>
            </w:r>
          </w:p>
        </w:tc>
      </w:tr>
    </w:tbl>
    <w:p>
      <w:pPr>
        <w:pStyle w:val="Heading2"/>
      </w:pPr>
      <w:r>
        <w:rPr>
          <w:rFonts w:ascii="Times New Roman" w:hAnsi="Times New Roman"/>
          <w:color w:val="000000"/>
        </w:rPr>
        <w:t>4.3 Lược đồ quan hệ dạng chữ</w:t>
      </w:r>
    </w:p>
    <w:p>
      <w:pPr>
        <w:spacing w:after="80"/>
        <w:ind w:left="283"/>
        <w:shd w:val="clear" w:color="auto" w:fill="F2F2F2"/>
      </w:pPr>
      <w:r>
        <w:rPr>
          <w:rFonts w:ascii="Consolas" w:hAnsi="Consolas"/>
          <w:sz w:val="21"/>
        </w:rPr>
        <w:t xml:space="preserve">    │                                ┌─────────────────┐</w:t>
        <w:br/>
      </w:r>
      <w:r>
        <w:rPr>
          <w:rFonts w:ascii="Consolas" w:hAnsi="Consolas"/>
          <w:sz w:val="21"/>
        </w:rPr>
        <w:t xml:space="preserve">    │            1 : 0..N              │    CUSTOMER     │</w:t>
        <w:br/>
      </w:r>
      <w:r>
        <w:rPr>
          <w:rFonts w:ascii="Consolas" w:hAnsi="Consolas"/>
          <w:sz w:val="21"/>
        </w:rPr>
        <w:t xml:space="preserve">    │  ┌────────────┴────────────┐     │ customerId (PK) │</w:t>
        <w:br/>
      </w:r>
      <w:r>
        <w:rPr>
          <w:rFonts w:ascii="Consolas" w:hAnsi="Consolas"/>
          <w:sz w:val="21"/>
        </w:rPr>
        <w:t xml:space="preserve">    │  │                         │     │ fullName        │</w:t>
        <w:br/>
      </w:r>
      <w:r>
        <w:rPr>
          <w:rFonts w:ascii="Consolas" w:hAnsi="Consolas"/>
          <w:sz w:val="21"/>
        </w:rPr>
        <w:t xml:space="preserve">    │  │     ┌───────────────┐   │     │ phoneNumber     │</w:t>
        <w:br/>
      </w:r>
      <w:r>
        <w:rPr>
          <w:rFonts w:ascii="Consolas" w:hAnsi="Consolas"/>
          <w:sz w:val="21"/>
        </w:rPr>
        <w:t xml:space="preserve">    │  │     │   BOOKING     │   │     │ email           │</w:t>
        <w:br/>
      </w:r>
      <w:r>
        <w:rPr>
          <w:rFonts w:ascii="Consolas" w:hAnsi="Consolas"/>
          <w:sz w:val="21"/>
        </w:rPr>
        <w:t xml:space="preserve">    │  │     │ bookingId(PK) │   │     │ customerType    │</w:t>
        <w:br/>
      </w:r>
      <w:r>
        <w:rPr>
          <w:rFonts w:ascii="Consolas" w:hAnsi="Consolas"/>
          <w:sz w:val="21"/>
        </w:rPr>
        <w:t xml:space="preserve">    │  └────►│ customerId(FK)│◄──┘     │ discountRate    │</w:t>
        <w:br/>
      </w:r>
      <w:r>
        <w:rPr>
          <w:rFonts w:ascii="Consolas" w:hAnsi="Consolas"/>
          <w:sz w:val="21"/>
        </w:rPr>
        <w:t xml:space="preserve">    │        │ fieldId (FK)  │         │ tierLevel       │</w:t>
        <w:br/>
      </w:r>
      <w:r>
        <w:rPr>
          <w:rFonts w:ascii="Consolas" w:hAnsi="Consolas"/>
          <w:sz w:val="21"/>
        </w:rPr>
        <w:t xml:space="preserve">    │        │ serviceId(FK) │────┐    └─────────────────┘</w:t>
        <w:br/>
      </w:r>
      <w:r>
        <w:rPr>
          <w:rFonts w:ascii="Consolas" w:hAnsi="Consolas"/>
          <w:sz w:val="21"/>
        </w:rPr>
        <w:t xml:space="preserve">    │        │ startTime     │    │</w:t>
        <w:br/>
      </w:r>
      <w:r>
        <w:rPr>
          <w:rFonts w:ascii="Consolas" w:hAnsi="Consolas"/>
          <w:sz w:val="21"/>
        </w:rPr>
        <w:t xml:space="preserve">    │        │ endTime       │    │</w:t>
        <w:br/>
      </w:r>
      <w:r>
        <w:rPr>
          <w:rFonts w:ascii="Consolas" w:hAnsi="Consolas"/>
          <w:sz w:val="21"/>
        </w:rPr>
        <w:t xml:space="preserve">    │        │ status        │    │</w:t>
        <w:br/>
      </w:r>
      <w:r>
        <w:rPr>
          <w:rFonts w:ascii="Consolas" w:hAnsi="Consolas"/>
          <w:sz w:val="21"/>
        </w:rPr>
        <w:t xml:space="preserve">    │        │ hours         │    │</w:t>
        <w:br/>
      </w:r>
      <w:r>
        <w:rPr>
          <w:rFonts w:ascii="Consolas" w:hAnsi="Consolas"/>
          <w:sz w:val="21"/>
        </w:rPr>
        <w:t xml:space="preserve">    │        │ rentalFee     │    │</w:t>
        <w:br/>
      </w:r>
      <w:r>
        <w:rPr>
          <w:rFonts w:ascii="Consolas" w:hAnsi="Consolas"/>
          <w:sz w:val="21"/>
        </w:rPr>
        <w:t xml:space="preserve">    │        │ peakSurcharge │    │</w:t>
        <w:br/>
      </w:r>
      <w:r>
        <w:rPr>
          <w:rFonts w:ascii="Consolas" w:hAnsi="Consolas"/>
          <w:sz w:val="21"/>
        </w:rPr>
        <w:t xml:space="preserve">    │        │ serviceFee    │    │</w:t>
        <w:br/>
      </w:r>
      <w:r>
        <w:rPr>
          <w:rFonts w:ascii="Consolas" w:hAnsi="Consolas"/>
          <w:sz w:val="21"/>
        </w:rPr>
        <w:t xml:space="preserve">    │        │ discount      │    │</w:t>
        <w:br/>
      </w:r>
      <w:r>
        <w:rPr>
          <w:rFonts w:ascii="Consolas" w:hAnsi="Consolas"/>
          <w:sz w:val="21"/>
        </w:rPr>
        <w:t xml:space="preserve">    │        │ totalAmount   │    │</w:t>
        <w:br/>
      </w:r>
      <w:r>
        <w:rPr>
          <w:rFonts w:ascii="Consolas" w:hAnsi="Consolas"/>
          <w:sz w:val="21"/>
        </w:rPr>
        <w:t xml:space="preserve">    │        └───────┬───────┘    │</w:t>
        <w:br/>
      </w:r>
      <w:r>
        <w:rPr>
          <w:rFonts w:ascii="Consolas" w:hAnsi="Consolas"/>
          <w:sz w:val="21"/>
        </w:rPr>
        <w:t xml:space="preserve">    │                │ 1 : 0..1   │</w:t>
        <w:br/>
      </w:r>
      <w:r>
        <w:rPr>
          <w:rFonts w:ascii="Consolas" w:hAnsi="Consolas"/>
          <w:sz w:val="21"/>
        </w:rPr>
        <w:t xml:space="preserve">    │        ┌───────▼────────┐   │</w:t>
        <w:br/>
      </w:r>
      <w:r>
        <w:rPr>
          <w:rFonts w:ascii="Consolas" w:hAnsi="Consolas"/>
          <w:sz w:val="21"/>
        </w:rPr>
        <w:t xml:space="preserve">    │        │    INVOICE     │   │</w:t>
        <w:br/>
      </w:r>
      <w:r>
        <w:rPr>
          <w:rFonts w:ascii="Consolas" w:hAnsi="Consolas"/>
          <w:sz w:val="21"/>
        </w:rPr>
        <w:t xml:space="preserve">    │        │ invoiceId (PK) │   │</w:t>
        <w:br/>
      </w:r>
      <w:r>
        <w:rPr>
          <w:rFonts w:ascii="Consolas" w:hAnsi="Consolas"/>
          <w:sz w:val="21"/>
        </w:rPr>
        <w:t xml:space="preserve">    │        │ bookingId (FK) │   │</w:t>
        <w:br/>
      </w:r>
      <w:r>
        <w:rPr>
          <w:rFonts w:ascii="Consolas" w:hAnsi="Consolas"/>
          <w:sz w:val="21"/>
        </w:rPr>
        <w:t xml:space="preserve">    │        │ customerId(FK) │   │</w:t>
        <w:br/>
      </w:r>
      <w:r>
        <w:rPr>
          <w:rFonts w:ascii="Consolas" w:hAnsi="Consolas"/>
          <w:sz w:val="21"/>
        </w:rPr>
        <w:t xml:space="preserve">    │        │ fieldId (FK)   │   │</w:t>
        <w:br/>
      </w:r>
      <w:r>
        <w:rPr>
          <w:rFonts w:ascii="Consolas" w:hAnsi="Consolas"/>
          <w:sz w:val="21"/>
        </w:rPr>
        <w:t xml:space="preserve">    │        │ issueDate      │   │</w:t>
        <w:br/>
      </w:r>
      <w:r>
        <w:rPr>
          <w:rFonts w:ascii="Consolas" w:hAnsi="Consolas"/>
          <w:sz w:val="21"/>
        </w:rPr>
        <w:t xml:space="preserve">    │        │ status         │   │</w:t>
        <w:br/>
      </w:r>
      <w:r>
        <w:rPr>
          <w:rFonts w:ascii="Consolas" w:hAnsi="Consolas"/>
          <w:sz w:val="21"/>
        </w:rPr>
        <w:t xml:space="preserve">    │        │ amount         │   │</w:t>
        <w:br/>
      </w:r>
      <w:r>
        <w:rPr>
          <w:rFonts w:ascii="Consolas" w:hAnsi="Consolas"/>
          <w:sz w:val="21"/>
        </w:rPr>
        <w:t xml:space="preserve">    │        └───────────────┘   │</w:t>
        <w:br/>
      </w:r>
      <w:r>
        <w:rPr>
          <w:rFonts w:ascii="Consolas" w:hAnsi="Consolas"/>
          <w:sz w:val="21"/>
        </w:rPr>
        <w:t xml:space="preserve">    │                            │</w:t>
        <w:br/>
      </w:r>
      <w:r>
        <w:rPr>
          <w:rFonts w:ascii="Consolas" w:hAnsi="Consolas"/>
          <w:sz w:val="21"/>
        </w:rPr>
        <w:t xml:space="preserve">    │                    ┌───────▼──────────┐</w:t>
        <w:br/>
      </w:r>
      <w:r>
        <w:rPr>
          <w:rFonts w:ascii="Consolas" w:hAnsi="Consolas"/>
          <w:sz w:val="21"/>
        </w:rPr>
        <w:t xml:space="preserve">    │                    │   SERVICE        │</w:t>
        <w:br/>
      </w:r>
      <w:r>
        <w:rPr>
          <w:rFonts w:ascii="Consolas" w:hAnsi="Consolas"/>
          <w:sz w:val="21"/>
        </w:rPr>
        <w:t xml:space="preserve">    │                    │ serviceId (PK)   │</w:t>
        <w:br/>
      </w:r>
      <w:r>
        <w:rPr>
          <w:rFonts w:ascii="Consolas" w:hAnsi="Consolas"/>
          <w:sz w:val="21"/>
        </w:rPr>
        <w:t xml:space="preserve">    │                    │ name             │</w:t>
        <w:br/>
      </w:r>
      <w:r>
        <w:rPr>
          <w:rFonts w:ascii="Consolas" w:hAnsi="Consolas"/>
          <w:sz w:val="21"/>
        </w:rPr>
        <w:t xml:space="preserve">    │                    │ category         │</w:t>
        <w:br/>
      </w:r>
      <w:r>
        <w:rPr>
          <w:rFonts w:ascii="Consolas" w:hAnsi="Consolas"/>
          <w:sz w:val="21"/>
        </w:rPr>
        <w:t xml:space="preserve">    │                    │ unitPrice        │</w:t>
        <w:br/>
      </w:r>
      <w:r>
        <w:rPr>
          <w:rFonts w:ascii="Consolas" w:hAnsi="Consolas"/>
          <w:sz w:val="21"/>
        </w:rPr>
        <w:t xml:space="preserve">    │                    │ active           │</w:t>
        <w:br/>
      </w:r>
      <w:r>
        <w:rPr>
          <w:rFonts w:ascii="Consolas" w:hAnsi="Consolas"/>
          <w:sz w:val="21"/>
        </w:rPr>
        <w:t xml:space="preserve">    │                    └──────────────────┘</w:t>
        <w:br/>
      </w:r>
    </w:p>
    <w:p>
      <w:pPr>
        <w:spacing w:after="80"/>
        <w:pBdr>
          <w:bottom w:val="single" w:sz="6" w:space="1" w:color="000000"/>
        </w:pBdr>
      </w:pPr>
    </w:p>
    <w:p>
      <w:pPr>
        <w:pStyle w:val="Heading1"/>
      </w:pPr>
      <w:r>
        <w:rPr>
          <w:rFonts w:ascii="Times New Roman" w:hAnsi="Times New Roman"/>
          <w:color w:val="000000"/>
        </w:rPr>
        <w:t>5. CHUYỂN QUAN HỆ ER/RR THÀNH CÁC LỚP JAVA</w:t>
      </w:r>
    </w:p>
    <w:p>
      <w:pPr>
        <w:pStyle w:val="Heading2"/>
      </w:pPr>
      <w:r>
        <w:rPr>
          <w:rFonts w:ascii="Times New Roman" w:hAnsi="Times New Roman"/>
          <w:color w:val="000000"/>
        </w:rPr>
        <w:t>5.1 Sáu quy tắc chuyển đổi</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340"/>
          </w:tcPr>
          <w:p>
            <w:pPr>
              <w:spacing w:after="40" w:before="40"/>
            </w:pPr>
            <w:r/>
            <w:r>
              <w:rPr>
                <w:rFonts w:ascii="Times New Roman" w:hAnsi="Times New Roman"/>
                <w:b/>
                <w:sz w:val="24"/>
              </w:rPr>
              <w:t>Mã</w:t>
            </w:r>
          </w:p>
        </w:tc>
        <w:tc>
          <w:tcPr>
            <w:tcW w:type="dxa" w:w="2340"/>
          </w:tcPr>
          <w:p>
            <w:pPr>
              <w:spacing w:after="40" w:before="40"/>
            </w:pPr>
            <w:r/>
            <w:r>
              <w:rPr>
                <w:rFonts w:ascii="Times New Roman" w:hAnsi="Times New Roman"/>
                <w:b/>
                <w:sz w:val="24"/>
              </w:rPr>
              <w:t>Quan hệ / đặc điểm ER</w:t>
            </w:r>
          </w:p>
        </w:tc>
        <w:tc>
          <w:tcPr>
            <w:tcW w:type="dxa" w:w="2340"/>
          </w:tcPr>
          <w:p>
            <w:pPr>
              <w:spacing w:after="40" w:before="40"/>
            </w:pPr>
            <w:r/>
            <w:r>
              <w:rPr>
                <w:rFonts w:ascii="Times New Roman" w:hAnsi="Times New Roman"/>
                <w:b/>
                <w:sz w:val="24"/>
              </w:rPr>
              <w:t>Cách biểu diễn trong Java</w:t>
            </w:r>
          </w:p>
        </w:tc>
        <w:tc>
          <w:tcPr>
            <w:tcW w:type="dxa" w:w="2340"/>
          </w:tcPr>
          <w:p>
            <w:pPr>
              <w:spacing w:after="40" w:before="40"/>
            </w:pPr>
            <w:r/>
            <w:r>
              <w:rPr>
                <w:rFonts w:ascii="Times New Roman" w:hAnsi="Times New Roman"/>
                <w:b/>
                <w:sz w:val="24"/>
              </w:rPr>
              <w:t>Lý do</w:t>
            </w:r>
          </w:p>
        </w:tc>
      </w:tr>
      <w:tr>
        <w:tc>
          <w:tcPr>
            <w:tcW w:type="dxa" w:w="2340"/>
          </w:tcPr>
          <w:p>
            <w:pPr>
              <w:spacing w:after="40" w:before="40"/>
            </w:pPr>
            <w:r/>
            <w:r>
              <w:rPr>
                <w:rFonts w:ascii="Times New Roman" w:hAnsi="Times New Roman"/>
                <w:b w:val="0"/>
                <w:sz w:val="24"/>
              </w:rPr>
              <w:t>**Q1**</w:t>
            </w:r>
          </w:p>
        </w:tc>
        <w:tc>
          <w:tcPr>
            <w:tcW w:type="dxa" w:w="2340"/>
          </w:tcPr>
          <w:p>
            <w:pPr>
              <w:spacing w:after="40" w:before="40"/>
            </w:pPr>
            <w:r/>
            <w:r>
              <w:rPr>
                <w:rFonts w:ascii="Times New Roman" w:hAnsi="Times New Roman"/>
                <w:b w:val="0"/>
                <w:sz w:val="24"/>
              </w:rPr>
              <w:t>Bảng ER</w:t>
            </w:r>
          </w:p>
        </w:tc>
        <w:tc>
          <w:tcPr>
            <w:tcW w:type="dxa" w:w="2340"/>
          </w:tcPr>
          <w:p>
            <w:pPr>
              <w:spacing w:after="40" w:before="40"/>
            </w:pPr>
            <w:r/>
            <w:r>
              <w:rPr>
                <w:rFonts w:ascii="Times New Roman" w:hAnsi="Times New Roman"/>
                <w:b w:val="0"/>
                <w:sz w:val="24"/>
              </w:rPr>
              <w:t>Một lớp, tên viết hoa chữ cái đầu, không dấu gạch</w:t>
            </w:r>
          </w:p>
        </w:tc>
        <w:tc>
          <w:tcPr>
            <w:tcW w:type="dxa" w:w="2340"/>
          </w:tcPr>
          <w:p>
            <w:pPr>
              <w:spacing w:after="40" w:before="40"/>
            </w:pPr>
            <w:r/>
            <w:r>
              <w:rPr>
                <w:rFonts w:ascii="Times New Roman" w:hAnsi="Times New Roman"/>
                <w:b w:val="0"/>
                <w:sz w:val="24"/>
              </w:rPr>
              <w:t>Giữ đúng tên bảng để đối chiếu hai chiều</w:t>
            </w:r>
          </w:p>
        </w:tc>
      </w:tr>
      <w:tr>
        <w:tc>
          <w:tcPr>
            <w:tcW w:type="dxa" w:w="2340"/>
          </w:tcPr>
          <w:p>
            <w:pPr>
              <w:spacing w:after="40" w:before="40"/>
            </w:pPr>
            <w:r/>
            <w:r>
              <w:rPr>
                <w:rFonts w:ascii="Times New Roman" w:hAnsi="Times New Roman"/>
                <w:b w:val="0"/>
                <w:sz w:val="24"/>
              </w:rPr>
              <w:t>**Q2**</w:t>
            </w:r>
          </w:p>
        </w:tc>
        <w:tc>
          <w:tcPr>
            <w:tcW w:type="dxa" w:w="2340"/>
          </w:tcPr>
          <w:p>
            <w:pPr>
              <w:spacing w:after="40" w:before="40"/>
            </w:pPr>
            <w:r/>
            <w:r>
              <w:rPr>
                <w:rFonts w:ascii="Times New Roman" w:hAnsi="Times New Roman"/>
                <w:b w:val="0"/>
                <w:sz w:val="24"/>
              </w:rPr>
              <w:t>Quan hệ RR</w:t>
            </w:r>
          </w:p>
        </w:tc>
        <w:tc>
          <w:tcPr>
            <w:tcW w:type="dxa" w:w="2340"/>
          </w:tcPr>
          <w:p>
            <w:pPr>
              <w:spacing w:after="40" w:before="40"/>
            </w:pPr>
            <w:r/>
            <w:r>
              <w:rPr>
                <w:rFonts w:ascii="Times New Roman" w:hAnsi="Times New Roman"/>
                <w:b w:val="0"/>
                <w:sz w:val="24"/>
              </w:rPr>
              <w:t>Không tạo bảng liên kết — lớp giữ **thuộc tính tham chiếu** tới lớp kia</w:t>
            </w:r>
          </w:p>
        </w:tc>
        <w:tc>
          <w:tcPr>
            <w:tcW w:type="dxa" w:w="2340"/>
          </w:tcPr>
          <w:p>
            <w:pPr>
              <w:spacing w:after="40" w:before="40"/>
            </w:pPr>
            <w:r/>
            <w:r>
              <w:rPr>
                <w:rFonts w:ascii="Times New Roman" w:hAnsi="Times New Roman"/>
                <w:b w:val="0"/>
                <w:sz w:val="24"/>
              </w:rPr>
              <w:t>Tránh dư thừa; quan hệ trở thành quan hệ đối tượng</w:t>
            </w:r>
          </w:p>
        </w:tc>
      </w:tr>
      <w:tr>
        <w:tc>
          <w:tcPr>
            <w:tcW w:type="dxa" w:w="2340"/>
          </w:tcPr>
          <w:p>
            <w:pPr>
              <w:spacing w:after="40" w:before="40"/>
            </w:pPr>
            <w:r/>
            <w:r>
              <w:rPr>
                <w:rFonts w:ascii="Times New Roman" w:hAnsi="Times New Roman"/>
                <w:b w:val="0"/>
                <w:sz w:val="24"/>
              </w:rPr>
              <w:t>**Q3**</w:t>
            </w:r>
          </w:p>
        </w:tc>
        <w:tc>
          <w:tcPr>
            <w:tcW w:type="dxa" w:w="2340"/>
          </w:tcPr>
          <w:p>
            <w:pPr>
              <w:spacing w:after="40" w:before="40"/>
            </w:pPr>
            <w:r/>
            <w:r>
              <w:rPr>
                <w:rFonts w:ascii="Times New Roman" w:hAnsi="Times New Roman"/>
                <w:b w:val="0"/>
                <w:sz w:val="24"/>
              </w:rPr>
              <w:t>Thuộc tính khoá</w:t>
            </w:r>
          </w:p>
        </w:tc>
        <w:tc>
          <w:tcPr>
            <w:tcW w:type="dxa" w:w="2340"/>
          </w:tcPr>
          <w:p>
            <w:pPr>
              <w:spacing w:after="40" w:before="40"/>
            </w:pPr>
            <w:r/>
            <w:r>
              <w:rPr>
                <w:rFonts w:ascii="Times New Roman" w:hAnsi="Times New Roman"/>
                <w:b w:val="0"/>
                <w:sz w:val="24"/>
              </w:rPr>
              <w:t>Khai báo `private final`, không có hàm thiết lập</w:t>
            </w:r>
          </w:p>
        </w:tc>
        <w:tc>
          <w:tcPr>
            <w:tcW w:type="dxa" w:w="2340"/>
          </w:tcPr>
          <w:p>
            <w:pPr>
              <w:spacing w:after="40" w:before="40"/>
            </w:pPr>
            <w:r/>
            <w:r>
              <w:rPr>
                <w:rFonts w:ascii="Times New Roman" w:hAnsi="Times New Roman"/>
                <w:b w:val="0"/>
                <w:sz w:val="24"/>
              </w:rPr>
              <w:t>Thuộc tính khoá bất biến suốt vòng đời đối tượng</w:t>
            </w:r>
          </w:p>
        </w:tc>
      </w:tr>
      <w:tr>
        <w:tc>
          <w:tcPr>
            <w:tcW w:type="dxa" w:w="2340"/>
          </w:tcPr>
          <w:p>
            <w:pPr>
              <w:spacing w:after="40" w:before="40"/>
            </w:pPr>
            <w:r/>
            <w:r>
              <w:rPr>
                <w:rFonts w:ascii="Times New Roman" w:hAnsi="Times New Roman"/>
                <w:b w:val="0"/>
                <w:sz w:val="24"/>
              </w:rPr>
              <w:t>**Q4**</w:t>
            </w:r>
          </w:p>
        </w:tc>
        <w:tc>
          <w:tcPr>
            <w:tcW w:type="dxa" w:w="2340"/>
          </w:tcPr>
          <w:p>
            <w:pPr>
              <w:spacing w:after="40" w:before="40"/>
            </w:pPr>
            <w:r/>
            <w:r>
              <w:rPr>
                <w:rFonts w:ascii="Times New Roman" w:hAnsi="Times New Roman"/>
                <w:b w:val="0"/>
                <w:sz w:val="24"/>
              </w:rPr>
              <w:t>Thuộc tính enum</w:t>
            </w:r>
          </w:p>
        </w:tc>
        <w:tc>
          <w:tcPr>
            <w:tcW w:type="dxa" w:w="2340"/>
          </w:tcPr>
          <w:p>
            <w:pPr>
              <w:spacing w:after="40" w:before="40"/>
            </w:pPr>
            <w:r/>
            <w:r>
              <w:rPr>
                <w:rFonts w:ascii="Times New Roman" w:hAnsi="Times New Roman"/>
                <w:b w:val="0"/>
                <w:sz w:val="24"/>
              </w:rPr>
              <w:t>Tách thành **kiểu enum** riêng</w:t>
            </w:r>
          </w:p>
        </w:tc>
        <w:tc>
          <w:tcPr>
            <w:tcW w:type="dxa" w:w="2340"/>
          </w:tcPr>
          <w:p>
            <w:pPr>
              <w:spacing w:after="40" w:before="40"/>
            </w:pPr>
            <w:r/>
            <w:r>
              <w:rPr>
                <w:rFonts w:ascii="Times New Roman" w:hAnsi="Times New Roman"/>
                <w:b w:val="0"/>
                <w:sz w:val="24"/>
              </w:rPr>
              <w:t>Kiểm tra giá trị hợp lệ lúc biên dịch, không phải lúc chạy</w:t>
            </w:r>
          </w:p>
        </w:tc>
      </w:tr>
      <w:tr>
        <w:tc>
          <w:tcPr>
            <w:tcW w:type="dxa" w:w="2340"/>
          </w:tcPr>
          <w:p>
            <w:pPr>
              <w:spacing w:after="40" w:before="40"/>
            </w:pPr>
            <w:r/>
            <w:r>
              <w:rPr>
                <w:rFonts w:ascii="Times New Roman" w:hAnsi="Times New Roman"/>
                <w:b w:val="0"/>
                <w:sz w:val="24"/>
              </w:rPr>
              <w:t>**Q5**</w:t>
            </w:r>
          </w:p>
        </w:tc>
        <w:tc>
          <w:tcPr>
            <w:tcW w:type="dxa" w:w="2340"/>
          </w:tcPr>
          <w:p>
            <w:pPr>
              <w:spacing w:after="40" w:before="40"/>
            </w:pPr>
            <w:r/>
            <w:r>
              <w:rPr>
                <w:rFonts w:ascii="Times New Roman" w:hAnsi="Times New Roman"/>
                <w:b w:val="0"/>
                <w:sz w:val="24"/>
              </w:rPr>
              <w:t>Quan hệ kế thừa</w:t>
            </w:r>
          </w:p>
        </w:tc>
        <w:tc>
          <w:tcPr>
            <w:tcW w:type="dxa" w:w="2340"/>
          </w:tcPr>
          <w:p>
            <w:pPr>
              <w:spacing w:after="40" w:before="40"/>
            </w:pPr>
            <w:r/>
            <w:r>
              <w:rPr>
                <w:rFonts w:ascii="Times New Roman" w:hAnsi="Times New Roman"/>
                <w:b w:val="0"/>
                <w:sz w:val="24"/>
              </w:rPr>
              <w:t>Bảng gốc → lớp trừu tượng, mỗi bảng con → một lớp con ghi đè phương thức trừu tượng</w:t>
            </w:r>
          </w:p>
        </w:tc>
        <w:tc>
          <w:tcPr>
            <w:tcW w:type="dxa" w:w="2340"/>
          </w:tcPr>
          <w:p>
            <w:pPr>
              <w:spacing w:after="40" w:before="40"/>
            </w:pPr>
            <w:r/>
            <w:r>
              <w:rPr>
                <w:rFonts w:ascii="Times New Roman" w:hAnsi="Times New Roman"/>
                <w:b w:val="0"/>
                <w:sz w:val="24"/>
              </w:rPr>
              <w:t>Tận dụng đặc tính đa hình của Java</w:t>
            </w:r>
          </w:p>
        </w:tc>
      </w:tr>
      <w:tr>
        <w:tc>
          <w:tcPr>
            <w:tcW w:type="dxa" w:w="2340"/>
          </w:tcPr>
          <w:p>
            <w:pPr>
              <w:spacing w:after="40" w:before="40"/>
            </w:pPr>
            <w:r/>
            <w:r>
              <w:rPr>
                <w:rFonts w:ascii="Times New Roman" w:hAnsi="Times New Roman"/>
                <w:b w:val="0"/>
                <w:sz w:val="24"/>
              </w:rPr>
              <w:t>**Q6**</w:t>
            </w:r>
          </w:p>
        </w:tc>
        <w:tc>
          <w:tcPr>
            <w:tcW w:type="dxa" w:w="2340"/>
          </w:tcPr>
          <w:p>
            <w:pPr>
              <w:spacing w:after="40" w:before="40"/>
            </w:pPr>
            <w:r/>
            <w:r>
              <w:rPr>
                <w:rFonts w:ascii="Times New Roman" w:hAnsi="Times New Roman"/>
                <w:b w:val="0"/>
                <w:sz w:val="24"/>
              </w:rPr>
              <w:t>Nhóm thao tác CRUD</w:t>
            </w:r>
          </w:p>
        </w:tc>
        <w:tc>
          <w:tcPr>
            <w:tcW w:type="dxa" w:w="2340"/>
          </w:tcPr>
          <w:p>
            <w:pPr>
              <w:spacing w:after="40" w:before="40"/>
            </w:pPr>
            <w:r/>
            <w:r>
              <w:rPr>
                <w:rFonts w:ascii="Times New Roman" w:hAnsi="Times New Roman"/>
                <w:b w:val="0"/>
                <w:sz w:val="24"/>
              </w:rPr>
              <w:t>Mỗi thực thể gốc có một **lớp quản lý** riêng giữ `List`</w:t>
            </w:r>
          </w:p>
        </w:tc>
        <w:tc>
          <w:tcPr>
            <w:tcW w:type="dxa" w:w="2340"/>
          </w:tcPr>
          <w:p>
            <w:pPr>
              <w:spacing w:after="40" w:before="40"/>
            </w:pPr>
            <w:r/>
            <w:r>
              <w:rPr>
                <w:rFonts w:ascii="Times New Roman" w:hAnsi="Times New Roman"/>
                <w:b w:val="0"/>
                <w:sz w:val="24"/>
              </w:rPr>
              <w:t>Tách trách nhiệm, dễ kiểm thử</w:t>
            </w:r>
          </w:p>
        </w:tc>
      </w:tr>
    </w:tbl>
    <w:p>
      <w:pPr>
        <w:pStyle w:val="Heading2"/>
      </w:pPr>
      <w:r>
        <w:rPr>
          <w:rFonts w:ascii="Times New Roman" w:hAnsi="Times New Roman"/>
          <w:color w:val="000000"/>
        </w:rPr>
        <w:t>5.2 Cấu trúc thư mục project</w:t>
      </w:r>
    </w:p>
    <w:p>
      <w:pPr>
        <w:spacing w:after="80"/>
        <w:ind w:left="283"/>
        <w:shd w:val="clear" w:color="auto" w:fill="F2F2F2"/>
      </w:pPr>
      <w:r>
        <w:rPr>
          <w:rFonts w:ascii="Consolas" w:hAnsi="Consolas"/>
          <w:sz w:val="21"/>
        </w:rPr>
        <w:t>OOP_GK/</w:t>
        <w:br/>
      </w:r>
      <w:r>
        <w:rPr>
          <w:rFonts w:ascii="Consolas" w:hAnsi="Consolas"/>
          <w:sz w:val="21"/>
        </w:rPr>
        <w:t>├── src/</w:t>
        <w:br/>
      </w:r>
      <w:r>
        <w:rPr>
          <w:rFonts w:ascii="Consolas" w:hAnsi="Consolas"/>
          <w:sz w:val="21"/>
        </w:rPr>
        <w:t>│   └── smartsporthub/</w:t>
        <w:br/>
      </w:r>
      <w:r>
        <w:rPr>
          <w:rFonts w:ascii="Consolas" w:hAnsi="Consolas"/>
          <w:sz w:val="21"/>
        </w:rPr>
        <w:t>│       ├── model/                    ← 11 lớp thực thể + 5 lớp phụ trợ</w:t>
        <w:br/>
      </w:r>
      <w:r>
        <w:rPr>
          <w:rFonts w:ascii="Consolas" w:hAnsi="Consolas"/>
          <w:sz w:val="21"/>
        </w:rPr>
        <w:t>│       │   ├── Customer.java              (trừu tượng)</w:t>
        <w:br/>
      </w:r>
      <w:r>
        <w:rPr>
          <w:rFonts w:ascii="Consolas" w:hAnsi="Consolas"/>
          <w:sz w:val="21"/>
        </w:rPr>
        <w:t>│       │   ├── StandardCustomer.java      (kế thừa)</w:t>
        <w:br/>
      </w:r>
      <w:r>
        <w:rPr>
          <w:rFonts w:ascii="Consolas" w:hAnsi="Consolas"/>
          <w:sz w:val="21"/>
        </w:rPr>
        <w:t>│       │   ├── VipCustomer.java           (kế thừa)</w:t>
        <w:br/>
      </w:r>
      <w:r>
        <w:rPr>
          <w:rFonts w:ascii="Consolas" w:hAnsi="Consolas"/>
          <w:sz w:val="21"/>
        </w:rPr>
        <w:t>│       │   ├── SportField.java            (trừu tượng)</w:t>
        <w:br/>
      </w:r>
      <w:r>
        <w:rPr>
          <w:rFonts w:ascii="Consolas" w:hAnsi="Consolas"/>
          <w:sz w:val="21"/>
        </w:rPr>
        <w:t>│       │   ├── FootballField.java         (kế thừa)</w:t>
        <w:br/>
      </w:r>
      <w:r>
        <w:rPr>
          <w:rFonts w:ascii="Consolas" w:hAnsi="Consolas"/>
          <w:sz w:val="21"/>
        </w:rPr>
        <w:t>│       │   ├── BadmintonField.java        (kế thừa)</w:t>
        <w:br/>
      </w:r>
      <w:r>
        <w:rPr>
          <w:rFonts w:ascii="Consolas" w:hAnsi="Consolas"/>
          <w:sz w:val="21"/>
        </w:rPr>
        <w:t>│       │   ├── TennisField.java           (kế thừa)</w:t>
        <w:br/>
      </w:r>
      <w:r>
        <w:rPr>
          <w:rFonts w:ascii="Consolas" w:hAnsi="Consolas"/>
          <w:sz w:val="21"/>
        </w:rPr>
        <w:t>│       │   ├── PickleballField.java       (kế thừa)</w:t>
        <w:br/>
      </w:r>
      <w:r>
        <w:rPr>
          <w:rFonts w:ascii="Consolas" w:hAnsi="Consolas"/>
          <w:sz w:val="21"/>
        </w:rPr>
        <w:t>│       │   ├── Service.java</w:t>
        <w:br/>
      </w:r>
      <w:r>
        <w:rPr>
          <w:rFonts w:ascii="Consolas" w:hAnsi="Consolas"/>
          <w:sz w:val="21"/>
        </w:rPr>
        <w:t>│       │   ├── Booking.java</w:t>
        <w:br/>
      </w:r>
      <w:r>
        <w:rPr>
          <w:rFonts w:ascii="Consolas" w:hAnsi="Consolas"/>
          <w:sz w:val="21"/>
        </w:rPr>
        <w:t>│       │   ├── Invoice.java</w:t>
        <w:br/>
      </w:r>
      <w:r>
        <w:rPr>
          <w:rFonts w:ascii="Consolas" w:hAnsi="Consolas"/>
          <w:sz w:val="21"/>
        </w:rPr>
        <w:t>│       │   ├── CustomerType.java</w:t>
        <w:br/>
      </w:r>
      <w:r>
        <w:rPr>
          <w:rFonts w:ascii="Consolas" w:hAnsi="Consolas"/>
          <w:sz w:val="21"/>
        </w:rPr>
        <w:t>│       │   ├── FieldStatus.java</w:t>
        <w:br/>
      </w:r>
      <w:r>
        <w:rPr>
          <w:rFonts w:ascii="Consolas" w:hAnsi="Consolas"/>
          <w:sz w:val="21"/>
        </w:rPr>
        <w:t>│       │   ├── BookingStatus.java</w:t>
        <w:br/>
      </w:r>
      <w:r>
        <w:rPr>
          <w:rFonts w:ascii="Consolas" w:hAnsi="Consolas"/>
          <w:sz w:val="21"/>
        </w:rPr>
        <w:t>│       │   ├── InvoiceStatus.java</w:t>
        <w:br/>
      </w:r>
      <w:r>
        <w:rPr>
          <w:rFonts w:ascii="Consolas" w:hAnsi="Consolas"/>
          <w:sz w:val="21"/>
        </w:rPr>
        <w:t>│       │   └── FieldPricing.java         ← hằng số phí, không phải thực thể</w:t>
        <w:br/>
      </w:r>
      <w:r>
        <w:rPr>
          <w:rFonts w:ascii="Consolas" w:hAnsi="Consolas"/>
          <w:sz w:val="21"/>
        </w:rPr>
        <w:t>│       ├── interfaces/</w:t>
        <w:br/>
      </w:r>
      <w:r>
        <w:rPr>
          <w:rFonts w:ascii="Consolas" w:hAnsi="Consolas"/>
          <w:sz w:val="21"/>
        </w:rPr>
        <w:t>│       │   ├── IPromotional.java</w:t>
        <w:br/>
      </w:r>
      <w:r>
        <w:rPr>
          <w:rFonts w:ascii="Consolas" w:hAnsi="Consolas"/>
          <w:sz w:val="21"/>
        </w:rPr>
        <w:t>│       │   └── IPeakHourCalculable.java</w:t>
        <w:br/>
      </w:r>
      <w:r>
        <w:rPr>
          <w:rFonts w:ascii="Consolas" w:hAnsi="Consolas"/>
          <w:sz w:val="21"/>
        </w:rPr>
        <w:t>│       ├── manager/</w:t>
        <w:br/>
      </w:r>
      <w:r>
        <w:rPr>
          <w:rFonts w:ascii="Consolas" w:hAnsi="Consolas"/>
          <w:sz w:val="21"/>
        </w:rPr>
        <w:t>│       │   ├── CustomerManager.java</w:t>
        <w:br/>
      </w:r>
      <w:r>
        <w:rPr>
          <w:rFonts w:ascii="Consolas" w:hAnsi="Consolas"/>
          <w:sz w:val="21"/>
        </w:rPr>
        <w:t>│       │   ├── FieldManager.java</w:t>
        <w:br/>
      </w:r>
      <w:r>
        <w:rPr>
          <w:rFonts w:ascii="Consolas" w:hAnsi="Consolas"/>
          <w:sz w:val="21"/>
        </w:rPr>
        <w:t>│       │   ├── ServiceManager.java</w:t>
        <w:br/>
      </w:r>
      <w:r>
        <w:rPr>
          <w:rFonts w:ascii="Consolas" w:hAnsi="Consolas"/>
          <w:sz w:val="21"/>
        </w:rPr>
        <w:t>│       │   ├── BookingManager.java</w:t>
        <w:br/>
      </w:r>
      <w:r>
        <w:rPr>
          <w:rFonts w:ascii="Consolas" w:hAnsi="Consolas"/>
          <w:sz w:val="21"/>
        </w:rPr>
        <w:t>│       │   └── InvoiceManager.java</w:t>
        <w:br/>
      </w:r>
      <w:r>
        <w:rPr>
          <w:rFonts w:ascii="Consolas" w:hAnsi="Consolas"/>
          <w:sz w:val="21"/>
        </w:rPr>
        <w:t>│       ├── dto/</w:t>
        <w:br/>
      </w:r>
      <w:r>
        <w:rPr>
          <w:rFonts w:ascii="Consolas" w:hAnsi="Consolas"/>
          <w:sz w:val="21"/>
        </w:rPr>
        <w:t>│       │   ├── JsonDto.java               ← lớp cơ sở</w:t>
        <w:br/>
      </w:r>
      <w:r>
        <w:rPr>
          <w:rFonts w:ascii="Consolas" w:hAnsi="Consolas"/>
          <w:sz w:val="21"/>
        </w:rPr>
        <w:t>│       │   ├── CustomerDto.java</w:t>
        <w:br/>
      </w:r>
      <w:r>
        <w:rPr>
          <w:rFonts w:ascii="Consolas" w:hAnsi="Consolas"/>
          <w:sz w:val="21"/>
        </w:rPr>
        <w:t>│       │   ├── FieldDto.java</w:t>
        <w:br/>
      </w:r>
      <w:r>
        <w:rPr>
          <w:rFonts w:ascii="Consolas" w:hAnsi="Consolas"/>
          <w:sz w:val="21"/>
        </w:rPr>
        <w:t>│       │   ├── ServiceDto.java</w:t>
        <w:br/>
      </w:r>
      <w:r>
        <w:rPr>
          <w:rFonts w:ascii="Consolas" w:hAnsi="Consolas"/>
          <w:sz w:val="21"/>
        </w:rPr>
        <w:t>│       │   ├── BookingDto.java</w:t>
        <w:br/>
      </w:r>
      <w:r>
        <w:rPr>
          <w:rFonts w:ascii="Consolas" w:hAnsi="Consolas"/>
          <w:sz w:val="21"/>
        </w:rPr>
        <w:t>│       │   ├── InvoiceDto.java</w:t>
        <w:br/>
      </w:r>
      <w:r>
        <w:rPr>
          <w:rFonts w:ascii="Consolas" w:hAnsi="Consolas"/>
          <w:sz w:val="21"/>
        </w:rPr>
        <w:t>│       │   ├── FieldType.java             ← enum loại sân, đặt ở tầng DTO</w:t>
        <w:br/>
      </w:r>
      <w:r>
        <w:rPr>
          <w:rFonts w:ascii="Consolas" w:hAnsi="Consolas"/>
          <w:sz w:val="21"/>
        </w:rPr>
        <w:t>│       │   └── DtoMapper.java</w:t>
        <w:br/>
      </w:r>
      <w:r>
        <w:rPr>
          <w:rFonts w:ascii="Consolas" w:hAnsi="Consolas"/>
          <w:sz w:val="21"/>
        </w:rPr>
        <w:t>│       ├── service/</w:t>
        <w:br/>
      </w:r>
      <w:r>
        <w:rPr>
          <w:rFonts w:ascii="Consolas" w:hAnsi="Consolas"/>
          <w:sz w:val="21"/>
        </w:rPr>
        <w:t>│       │   ├── BookingService.java      ← nghiệp vụ ghi: đặt/hủy/đổi/hoàn thành/thu tiền</w:t>
        <w:br/>
      </w:r>
      <w:r>
        <w:rPr>
          <w:rFonts w:ascii="Consolas" w:hAnsi="Consolas"/>
          <w:sz w:val="21"/>
        </w:rPr>
        <w:t>│       │   └── BusinessException.java   ← ánh xạ lỗi nghiệp vụ → mã HTTP</w:t>
        <w:br/>
      </w:r>
      <w:r>
        <w:rPr>
          <w:rFonts w:ascii="Consolas" w:hAnsi="Consolas"/>
          <w:sz w:val="21"/>
        </w:rPr>
        <w:t>│       ├── db/</w:t>
        <w:br/>
      </w:r>
      <w:r>
        <w:rPr>
          <w:rFonts w:ascii="Consolas" w:hAnsi="Consolas"/>
          <w:sz w:val="21"/>
        </w:rPr>
        <w:t>│       │   ├── Database.java            ← kết nối JDBC + SQLite, schema, WAL</w:t>
        <w:br/>
      </w:r>
      <w:r>
        <w:rPr>
          <w:rFonts w:ascii="Consolas" w:hAnsi="Consolas"/>
          <w:sz w:val="21"/>
        </w:rPr>
        <w:t>│       │   └── Repository.java          ← đọc/ghi 5 bảng, giao dịch, chặn trùng lịch</w:t>
        <w:br/>
      </w:r>
      <w:r>
        <w:rPr>
          <w:rFonts w:ascii="Consolas" w:hAnsi="Consolas"/>
          <w:sz w:val="21"/>
        </w:rPr>
        <w:t>│       └── api/</w:t>
        <w:br/>
      </w:r>
      <w:r>
        <w:rPr>
          <w:rFonts w:ascii="Consolas" w:hAnsi="Consolas"/>
          <w:sz w:val="21"/>
        </w:rPr>
        <w:t>│           ├── SmartSportHubApi.java    ← server HTTP + endpoint đọc</w:t>
        <w:br/>
      </w:r>
      <w:r>
        <w:rPr>
          <w:rFonts w:ascii="Consolas" w:hAnsi="Consolas"/>
          <w:sz w:val="21"/>
        </w:rPr>
        <w:t>│           └── WriteApi.java            ← endpoint ghi POST/PATCH</w:t>
        <w:br/>
      </w:r>
      <w:r>
        <w:rPr>
          <w:rFonts w:ascii="Consolas" w:hAnsi="Consolas"/>
          <w:sz w:val="21"/>
        </w:rPr>
        <w:t>├── test/</w:t>
        <w:br/>
      </w:r>
      <w:r>
        <w:rPr>
          <w:rFonts w:ascii="Consolas" w:hAnsi="Consolas"/>
          <w:sz w:val="21"/>
        </w:rPr>
        <w:t>│   ├── FieldDomainTest.java             15 phép thử</w:t>
        <w:br/>
      </w:r>
      <w:r>
        <w:rPr>
          <w:rFonts w:ascii="Consolas" w:hAnsi="Consolas"/>
          <w:sz w:val="21"/>
        </w:rPr>
        <w:t>│   ├── BookingDomainTest.java           11 phép thử</w:t>
        <w:br/>
      </w:r>
      <w:r>
        <w:rPr>
          <w:rFonts w:ascii="Consolas" w:hAnsi="Consolas"/>
          <w:sz w:val="21"/>
        </w:rPr>
        <w:t>│   ├── SeedDataValidationTest.java      18 phép thử</w:t>
        <w:br/>
      </w:r>
      <w:r>
        <w:rPr>
          <w:rFonts w:ascii="Consolas" w:hAnsi="Consolas"/>
          <w:sz w:val="21"/>
        </w:rPr>
        <w:t>│   ├── JsonContractTest.java            9 phép thử</w:t>
        <w:br/>
      </w:r>
      <w:r>
        <w:rPr>
          <w:rFonts w:ascii="Consolas" w:hAnsi="Consolas"/>
          <w:sz w:val="21"/>
        </w:rPr>
        <w:t>│   ├── ApiServerTest.java               11 phép thử</w:t>
        <w:br/>
      </w:r>
      <w:r>
        <w:rPr>
          <w:rFonts w:ascii="Consolas" w:hAnsi="Consolas"/>
          <w:sz w:val="21"/>
        </w:rPr>
        <w:t>│   ├── DatabaseTest.java                9 phép thử</w:t>
        <w:br/>
      </w:r>
      <w:r>
        <w:rPr>
          <w:rFonts w:ascii="Consolas" w:hAnsi="Consolas"/>
          <w:sz w:val="21"/>
        </w:rPr>
        <w:t>│   ├── BookingServiceTest.java          22 phép thử</w:t>
        <w:br/>
      </w:r>
      <w:r>
        <w:rPr>
          <w:rFonts w:ascii="Consolas" w:hAnsi="Consolas"/>
          <w:sz w:val="21"/>
        </w:rPr>
        <w:t>│   └── WriteApiTest.java                18 phép thử</w:t>
        <w:br/>
      </w:r>
      <w:r>
        <w:rPr>
          <w:rFonts w:ascii="Consolas" w:hAnsi="Consolas"/>
          <w:sz w:val="21"/>
        </w:rPr>
        <w:t>├── build.sh / build.ps1                ← biên dịch + chạy toàn bộ kiểm thử</w:t>
        <w:br/>
      </w:r>
      <w:r>
        <w:rPr>
          <w:rFonts w:ascii="Consolas" w:hAnsi="Consolas"/>
          <w:sz w:val="21"/>
        </w:rPr>
        <w:t>├── docs/</w:t>
        <w:br/>
      </w:r>
      <w:r>
        <w:rPr>
          <w:rFonts w:ascii="Consolas" w:hAnsi="Consolas"/>
          <w:sz w:val="21"/>
        </w:rPr>
        <w:t>│   ├── erd.drawio</w:t>
        <w:br/>
      </w:r>
      <w:r>
        <w:rPr>
          <w:rFonts w:ascii="Consolas" w:hAnsi="Consolas"/>
          <w:sz w:val="21"/>
        </w:rPr>
        <w:t>│   ├── DAC_TA_THIET_KE.md</w:t>
        <w:br/>
      </w:r>
      <w:r>
        <w:rPr>
          <w:rFonts w:ascii="Consolas" w:hAnsi="Consolas"/>
          <w:sz w:val="21"/>
        </w:rPr>
        <w:t>│   └── tools/</w:t>
        <w:br/>
      </w:r>
      <w:r>
        <w:rPr>
          <w:rFonts w:ascii="Consolas" w:hAnsi="Consolas"/>
          <w:sz w:val="21"/>
        </w:rPr>
        <w:t>│       ├── gen_erd.py</w:t>
        <w:br/>
      </w:r>
      <w:r>
        <w:rPr>
          <w:rFonts w:ascii="Consolas" w:hAnsi="Consolas"/>
          <w:sz w:val="21"/>
        </w:rPr>
        <w:t>│       └── check_erd.py</w:t>
        <w:br/>
      </w:r>
      <w:r>
        <w:rPr>
          <w:rFonts w:ascii="Consolas" w:hAnsi="Consolas"/>
          <w:sz w:val="21"/>
        </w:rPr>
        <w:t>├── data/</w:t>
        <w:br/>
      </w:r>
      <w:r>
        <w:rPr>
          <w:rFonts w:ascii="Consolas" w:hAnsi="Consolas"/>
          <w:sz w:val="21"/>
        </w:rPr>
        <w:t>│   └── dataset.json</w:t>
        <w:br/>
      </w:r>
      <w:r>
        <w:rPr>
          <w:rFonts w:ascii="Consolas" w:hAnsi="Consolas"/>
          <w:sz w:val="21"/>
        </w:rPr>
        <w:t>└── web/</w:t>
        <w:br/>
      </w:r>
      <w:r>
        <w:rPr>
          <w:rFonts w:ascii="Consolas" w:hAnsi="Consolas"/>
          <w:sz w:val="21"/>
        </w:rPr>
        <w:t xml:space="preserve">    └── SmartSportHub.Web/               ← phần Developer B</w:t>
        <w:br/>
      </w:r>
    </w:p>
    <w:p>
      <w:pPr>
        <w:pStyle w:val="Heading2"/>
      </w:pPr>
      <w:r>
        <w:rPr>
          <w:rFonts w:ascii="Times New Roman" w:hAnsi="Times New Roman"/>
          <w:color w:val="000000"/>
        </w:rPr>
        <w:t>5.3 Bảng ánh xạ 9 bảng ER → 11 lớp Java</w:t>
      </w:r>
    </w:p>
    <w:tbl>
      <w:tblPr>
        <w:tblStyle w:val="TableGrid"/>
        <w:tblW w:type="auto" w:w="0"/>
        <w:jc w:val="center"/>
        <w:tblLook w:firstColumn="1" w:firstRow="1" w:lastColumn="0" w:lastRow="0" w:noHBand="0" w:noVBand="1" w:val="04A0"/>
      </w:tblPr>
      <w:tblGrid>
        <w:gridCol w:w="3024"/>
        <w:gridCol w:w="3024"/>
        <w:gridCol w:w="3024"/>
      </w:tblGrid>
      <w:tr>
        <w:tc>
          <w:tcPr>
            <w:tcW w:type="dxa" w:w="3120"/>
          </w:tcPr>
          <w:p>
            <w:pPr>
              <w:spacing w:after="40" w:before="40"/>
            </w:pPr>
            <w:r/>
            <w:r>
              <w:rPr>
                <w:rFonts w:ascii="Times New Roman" w:hAnsi="Times New Roman"/>
                <w:b/>
                <w:sz w:val="24"/>
              </w:rPr>
              <w:t>Bảng ER</w:t>
            </w:r>
          </w:p>
        </w:tc>
        <w:tc>
          <w:tcPr>
            <w:tcW w:type="dxa" w:w="3120"/>
          </w:tcPr>
          <w:p>
            <w:pPr>
              <w:spacing w:after="40" w:before="40"/>
            </w:pPr>
            <w:r/>
            <w:r>
              <w:rPr>
                <w:rFonts w:ascii="Times New Roman" w:hAnsi="Times New Roman"/>
                <w:b/>
                <w:sz w:val="24"/>
              </w:rPr>
              <w:t>Lớp Java</w:t>
            </w:r>
          </w:p>
        </w:tc>
        <w:tc>
          <w:tcPr>
            <w:tcW w:type="dxa" w:w="3120"/>
          </w:tcPr>
          <w:p>
            <w:pPr>
              <w:spacing w:after="40" w:before="40"/>
            </w:pPr>
            <w:r/>
            <w:r>
              <w:rPr>
                <w:rFonts w:ascii="Times New Roman" w:hAnsi="Times New Roman"/>
                <w:b/>
                <w:sz w:val="24"/>
              </w:rPr>
              <w:t>Ghi chú</w:t>
            </w:r>
          </w:p>
        </w:tc>
      </w:tr>
      <w:tr>
        <w:tc>
          <w:tcPr>
            <w:tcW w:type="dxa" w:w="3120"/>
          </w:tcPr>
          <w:p>
            <w:pPr>
              <w:spacing w:after="40" w:before="40"/>
            </w:pPr>
            <w:r/>
            <w:r>
              <w:rPr>
                <w:rFonts w:ascii="Times New Roman" w:hAnsi="Times New Roman"/>
                <w:b w:val="0"/>
                <w:sz w:val="24"/>
              </w:rPr>
              <w:t>**CUSTOMER**</w:t>
            </w:r>
          </w:p>
        </w:tc>
        <w:tc>
          <w:tcPr>
            <w:tcW w:type="dxa" w:w="3120"/>
          </w:tcPr>
          <w:p>
            <w:pPr>
              <w:spacing w:after="40" w:before="40"/>
            </w:pPr>
            <w:r/>
            <w:r>
              <w:rPr>
                <w:rFonts w:ascii="Times New Roman" w:hAnsi="Times New Roman"/>
                <w:b w:val="0"/>
                <w:sz w:val="24"/>
              </w:rPr>
              <w:t>`Customer` (trừu tượng) · `StandardCustomer` (kế thừa) · `VipCustomer` (kế thừa)</w:t>
            </w:r>
          </w:p>
        </w:tc>
        <w:tc>
          <w:tcPr>
            <w:tcW w:type="dxa" w:w="3120"/>
          </w:tcPr>
          <w:p>
            <w:pPr>
              <w:spacing w:after="40" w:before="40"/>
            </w:pPr>
            <w:r/>
            <w:r>
              <w:rPr>
                <w:rFonts w:ascii="Times New Roman" w:hAnsi="Times New Roman"/>
                <w:b w:val="0"/>
                <w:sz w:val="24"/>
              </w:rPr>
              <w:t>Một bảng sinh ra **ba lớp** vì có hai nhóm khách khác nhau chính sách</w:t>
            </w:r>
          </w:p>
        </w:tc>
      </w:tr>
      <w:tr>
        <w:tc>
          <w:tcPr>
            <w:tcW w:type="dxa" w:w="3120"/>
          </w:tcPr>
          <w:p>
            <w:pPr>
              <w:spacing w:after="40" w:before="40"/>
            </w:pPr>
            <w:r/>
            <w:r>
              <w:rPr>
                <w:rFonts w:ascii="Times New Roman" w:hAnsi="Times New Roman"/>
                <w:b w:val="0"/>
                <w:sz w:val="24"/>
              </w:rPr>
              <w:t>**SPORTFIELD**</w:t>
            </w:r>
          </w:p>
        </w:tc>
        <w:tc>
          <w:tcPr>
            <w:tcW w:type="dxa" w:w="3120"/>
          </w:tcPr>
          <w:p>
            <w:pPr>
              <w:spacing w:after="40" w:before="40"/>
            </w:pPr>
            <w:r/>
            <w:r>
              <w:rPr>
                <w:rFonts w:ascii="Times New Roman" w:hAnsi="Times New Roman"/>
                <w:b w:val="0"/>
                <w:sz w:val="24"/>
              </w:rPr>
              <w:t>`SportField` (trừu tượng)</w:t>
            </w:r>
          </w:p>
        </w:tc>
        <w:tc>
          <w:tcPr>
            <w:tcW w:type="dxa" w:w="3120"/>
          </w:tcPr>
          <w:p>
            <w:pPr>
              <w:spacing w:after="40" w:before="40"/>
            </w:pPr>
            <w:r/>
            <w:r>
              <w:rPr>
                <w:rFonts w:ascii="Times New Roman" w:hAnsi="Times New Roman"/>
                <w:b w:val="0"/>
                <w:sz w:val="24"/>
              </w:rPr>
              <w:t>Chỉ lớp trừu tượng, lớp con nằm ở bốn bảng dưới</w:t>
            </w:r>
          </w:p>
        </w:tc>
      </w:tr>
      <w:tr>
        <w:tc>
          <w:tcPr>
            <w:tcW w:type="dxa" w:w="3120"/>
          </w:tcPr>
          <w:p>
            <w:pPr>
              <w:spacing w:after="40" w:before="40"/>
            </w:pPr>
            <w:r/>
            <w:r>
              <w:rPr>
                <w:rFonts w:ascii="Times New Roman" w:hAnsi="Times New Roman"/>
                <w:b w:val="0"/>
                <w:sz w:val="24"/>
              </w:rPr>
              <w:t>**FOOTBALL_FIELD**</w:t>
            </w:r>
          </w:p>
        </w:tc>
        <w:tc>
          <w:tcPr>
            <w:tcW w:type="dxa" w:w="3120"/>
          </w:tcPr>
          <w:p>
            <w:pPr>
              <w:spacing w:after="40" w:before="40"/>
            </w:pPr>
            <w:r/>
            <w:r>
              <w:rPr>
                <w:rFonts w:ascii="Times New Roman" w:hAnsi="Times New Roman"/>
                <w:b w:val="0"/>
                <w:sz w:val="24"/>
              </w:rPr>
              <w:t>`FootballField`</w:t>
            </w:r>
          </w:p>
        </w:tc>
        <w:tc>
          <w:tcPr>
            <w:tcW w:type="dxa" w:w="3120"/>
          </w:tcPr>
          <w:p>
            <w:pPr>
              <w:spacing w:after="40" w:before="40"/>
            </w:pPr>
            <w:r/>
            <w:r>
              <w:rPr>
                <w:rFonts w:ascii="Times New Roman" w:hAnsi="Times New Roman"/>
                <w:b w:val="0"/>
                <w:sz w:val="24"/>
              </w:rPr>
              <w:t>Ghi đè `calculateRentalFee()`, giữ `nightLightFee`</w:t>
            </w:r>
          </w:p>
        </w:tc>
      </w:tr>
      <w:tr>
        <w:tc>
          <w:tcPr>
            <w:tcW w:type="dxa" w:w="3120"/>
          </w:tcPr>
          <w:p>
            <w:pPr>
              <w:spacing w:after="40" w:before="40"/>
            </w:pPr>
            <w:r/>
            <w:r>
              <w:rPr>
                <w:rFonts w:ascii="Times New Roman" w:hAnsi="Times New Roman"/>
                <w:b w:val="0"/>
                <w:sz w:val="24"/>
              </w:rPr>
              <w:t>**BADMINTON_FIELD**</w:t>
            </w:r>
          </w:p>
        </w:tc>
        <w:tc>
          <w:tcPr>
            <w:tcW w:type="dxa" w:w="3120"/>
          </w:tcPr>
          <w:p>
            <w:pPr>
              <w:spacing w:after="40" w:before="40"/>
            </w:pPr>
            <w:r/>
            <w:r>
              <w:rPr>
                <w:rFonts w:ascii="Times New Roman" w:hAnsi="Times New Roman"/>
                <w:b w:val="0"/>
                <w:sz w:val="24"/>
              </w:rPr>
              <w:t>`BadmintonField`</w:t>
            </w:r>
          </w:p>
        </w:tc>
        <w:tc>
          <w:tcPr>
            <w:tcW w:type="dxa" w:w="3120"/>
          </w:tcPr>
          <w:p>
            <w:pPr>
              <w:spacing w:after="40" w:before="40"/>
            </w:pPr>
            <w:r/>
            <w:r>
              <w:rPr>
                <w:rFonts w:ascii="Times New Roman" w:hAnsi="Times New Roman"/>
                <w:b w:val="0"/>
                <w:sz w:val="24"/>
              </w:rPr>
              <w:t>Ghi đè `calculateRentalFee()`, giữ `racketFee`, `matFee`</w:t>
            </w:r>
          </w:p>
        </w:tc>
      </w:tr>
      <w:tr>
        <w:tc>
          <w:tcPr>
            <w:tcW w:type="dxa" w:w="3120"/>
          </w:tcPr>
          <w:p>
            <w:pPr>
              <w:spacing w:after="40" w:before="40"/>
            </w:pPr>
            <w:r/>
            <w:r>
              <w:rPr>
                <w:rFonts w:ascii="Times New Roman" w:hAnsi="Times New Roman"/>
                <w:b w:val="0"/>
                <w:sz w:val="24"/>
              </w:rPr>
              <w:t>**TENNIS_FIELD**</w:t>
            </w:r>
          </w:p>
        </w:tc>
        <w:tc>
          <w:tcPr>
            <w:tcW w:type="dxa" w:w="3120"/>
          </w:tcPr>
          <w:p>
            <w:pPr>
              <w:spacing w:after="40" w:before="40"/>
            </w:pPr>
            <w:r/>
            <w:r>
              <w:rPr>
                <w:rFonts w:ascii="Times New Roman" w:hAnsi="Times New Roman"/>
                <w:b w:val="0"/>
                <w:sz w:val="24"/>
              </w:rPr>
              <w:t>`TennisField`</w:t>
            </w:r>
          </w:p>
        </w:tc>
        <w:tc>
          <w:tcPr>
            <w:tcW w:type="dxa" w:w="3120"/>
          </w:tcPr>
          <w:p>
            <w:pPr>
              <w:spacing w:after="40" w:before="40"/>
            </w:pPr>
            <w:r/>
            <w:r>
              <w:rPr>
                <w:rFonts w:ascii="Times New Roman" w:hAnsi="Times New Roman"/>
                <w:b w:val="0"/>
                <w:sz w:val="24"/>
              </w:rPr>
              <w:t>Ghi đè `calculateRentalFee()`, giữ `courtEquipmentFee`</w:t>
            </w:r>
          </w:p>
        </w:tc>
      </w:tr>
      <w:tr>
        <w:tc>
          <w:tcPr>
            <w:tcW w:type="dxa" w:w="3120"/>
          </w:tcPr>
          <w:p>
            <w:pPr>
              <w:spacing w:after="40" w:before="40"/>
            </w:pPr>
            <w:r/>
            <w:r>
              <w:rPr>
                <w:rFonts w:ascii="Times New Roman" w:hAnsi="Times New Roman"/>
                <w:b w:val="0"/>
                <w:sz w:val="24"/>
              </w:rPr>
              <w:t>**PICKLEBALL_FIELD**</w:t>
            </w:r>
          </w:p>
        </w:tc>
        <w:tc>
          <w:tcPr>
            <w:tcW w:type="dxa" w:w="3120"/>
          </w:tcPr>
          <w:p>
            <w:pPr>
              <w:spacing w:after="40" w:before="40"/>
            </w:pPr>
            <w:r/>
            <w:r>
              <w:rPr>
                <w:rFonts w:ascii="Times New Roman" w:hAnsi="Times New Roman"/>
                <w:b w:val="0"/>
                <w:sz w:val="24"/>
              </w:rPr>
              <w:t>`PickleballField`</w:t>
            </w:r>
          </w:p>
        </w:tc>
        <w:tc>
          <w:tcPr>
            <w:tcW w:type="dxa" w:w="3120"/>
          </w:tcPr>
          <w:p>
            <w:pPr>
              <w:spacing w:after="40" w:before="40"/>
            </w:pPr>
            <w:r/>
            <w:r>
              <w:rPr>
                <w:rFonts w:ascii="Times New Roman" w:hAnsi="Times New Roman"/>
                <w:b w:val="0"/>
                <w:sz w:val="24"/>
              </w:rPr>
              <w:t>Ghi đè `calculateRentalFee()`, giữ `equipmentFeePerHour`</w:t>
            </w:r>
          </w:p>
        </w:tc>
      </w:tr>
      <w:tr>
        <w:tc>
          <w:tcPr>
            <w:tcW w:type="dxa" w:w="3120"/>
          </w:tcPr>
          <w:p>
            <w:pPr>
              <w:spacing w:after="40" w:before="40"/>
            </w:pPr>
            <w:r/>
            <w:r>
              <w:rPr>
                <w:rFonts w:ascii="Times New Roman" w:hAnsi="Times New Roman"/>
                <w:b w:val="0"/>
                <w:sz w:val="24"/>
              </w:rPr>
              <w:t>**SERVICE**</w:t>
            </w:r>
          </w:p>
        </w:tc>
        <w:tc>
          <w:tcPr>
            <w:tcW w:type="dxa" w:w="3120"/>
          </w:tcPr>
          <w:p>
            <w:pPr>
              <w:spacing w:after="40" w:before="40"/>
            </w:pPr>
            <w:r/>
            <w:r>
              <w:rPr>
                <w:rFonts w:ascii="Times New Roman" w:hAnsi="Times New Roman"/>
                <w:b w:val="0"/>
                <w:sz w:val="24"/>
              </w:rPr>
              <w:t>`Service`</w:t>
            </w:r>
          </w:p>
        </w:tc>
        <w:tc>
          <w:tcPr>
            <w:tcW w:type="dxa" w:w="3120"/>
          </w:tcPr>
          <w:p>
            <w:pPr>
              <w:spacing w:after="40" w:before="40"/>
            </w:pPr>
            <w:r/>
            <w:r>
              <w:rPr>
                <w:rFonts w:ascii="Times New Roman" w:hAnsi="Times New Roman"/>
                <w:b w:val="0"/>
                <w:sz w:val="24"/>
              </w:rPr>
              <w:t>Bảng đơn giản không phân loại, chỉ cần một lớp</w:t>
            </w:r>
          </w:p>
        </w:tc>
      </w:tr>
      <w:tr>
        <w:tc>
          <w:tcPr>
            <w:tcW w:type="dxa" w:w="3120"/>
          </w:tcPr>
          <w:p>
            <w:pPr>
              <w:spacing w:after="40" w:before="40"/>
            </w:pPr>
            <w:r/>
            <w:r>
              <w:rPr>
                <w:rFonts w:ascii="Times New Roman" w:hAnsi="Times New Roman"/>
                <w:b w:val="0"/>
                <w:sz w:val="24"/>
              </w:rPr>
              <w:t>**BOOKING**</w:t>
            </w:r>
          </w:p>
        </w:tc>
        <w:tc>
          <w:tcPr>
            <w:tcW w:type="dxa" w:w="3120"/>
          </w:tcPr>
          <w:p>
            <w:pPr>
              <w:spacing w:after="40" w:before="40"/>
            </w:pPr>
            <w:r/>
            <w:r>
              <w:rPr>
                <w:rFonts w:ascii="Times New Roman" w:hAnsi="Times New Roman"/>
                <w:b w:val="0"/>
                <w:sz w:val="24"/>
              </w:rPr>
              <w:t>`Booking`</w:t>
            </w:r>
          </w:p>
        </w:tc>
        <w:tc>
          <w:tcPr>
            <w:tcW w:type="dxa" w:w="3120"/>
          </w:tcPr>
          <w:p>
            <w:pPr>
              <w:spacing w:after="40" w:before="40"/>
            </w:pPr>
            <w:r/>
            <w:r>
              <w:rPr>
                <w:rFonts w:ascii="Times New Roman" w:hAnsi="Times New Roman"/>
                <w:b w:val="0"/>
                <w:sz w:val="24"/>
              </w:rPr>
              <w:t>Giữ ba tham chiếu: `Customer`, `SportField`, `Service`</w:t>
            </w:r>
          </w:p>
        </w:tc>
      </w:tr>
      <w:tr>
        <w:tc>
          <w:tcPr>
            <w:tcW w:type="dxa" w:w="3120"/>
          </w:tcPr>
          <w:p>
            <w:pPr>
              <w:spacing w:after="40" w:before="40"/>
            </w:pPr>
            <w:r/>
            <w:r>
              <w:rPr>
                <w:rFonts w:ascii="Times New Roman" w:hAnsi="Times New Roman"/>
                <w:b w:val="0"/>
                <w:sz w:val="24"/>
              </w:rPr>
              <w:t>**INVOICE**</w:t>
            </w:r>
          </w:p>
        </w:tc>
        <w:tc>
          <w:tcPr>
            <w:tcW w:type="dxa" w:w="3120"/>
          </w:tcPr>
          <w:p>
            <w:pPr>
              <w:spacing w:after="40" w:before="40"/>
            </w:pPr>
            <w:r/>
            <w:r>
              <w:rPr>
                <w:rFonts w:ascii="Times New Roman" w:hAnsi="Times New Roman"/>
                <w:b w:val="0"/>
                <w:sz w:val="24"/>
              </w:rPr>
              <w:t>`Invoice`</w:t>
            </w:r>
          </w:p>
        </w:tc>
        <w:tc>
          <w:tcPr>
            <w:tcW w:type="dxa" w:w="3120"/>
          </w:tcPr>
          <w:p>
            <w:pPr>
              <w:spacing w:after="40" w:before="40"/>
            </w:pPr>
            <w:r/>
            <w:r>
              <w:rPr>
                <w:rFonts w:ascii="Times New Roman" w:hAnsi="Times New Roman"/>
                <w:b w:val="0"/>
                <w:sz w:val="24"/>
              </w:rPr>
              <w:t>Giữ tham chiếu `Booking`, chụp lại khách, sân và tiền</w:t>
            </w:r>
          </w:p>
        </w:tc>
      </w:tr>
    </w:tbl>
    <w:p>
      <w:r>
        <w:rPr>
          <w:b/>
        </w:rPr>
        <w:t>Tổng: 9 bảng ER → 11 lớp thực thể.</w:t>
      </w:r>
      <w:r>
        <w:t xml:space="preserve"> Ngoài ra có 4 kiểu enum trong </w:t>
      </w:r>
      <w:r>
        <w:rPr>
          <w:rFonts w:ascii="Consolas" w:hAnsi="Consolas"/>
          <w:sz w:val="24"/>
        </w:rPr>
        <w:t>model/</w:t>
      </w:r>
      <w:r>
        <w:t xml:space="preserve">, 1 enum </w:t>
      </w:r>
      <w:r>
        <w:rPr>
          <w:rFonts w:ascii="Consolas" w:hAnsi="Consolas"/>
          <w:sz w:val="24"/>
        </w:rPr>
        <w:t>FieldType</w:t>
      </w:r>
      <w:r>
        <w:t xml:space="preserve"> trong </w:t>
      </w:r>
      <w:r>
        <w:rPr>
          <w:rFonts w:ascii="Consolas" w:hAnsi="Consolas"/>
          <w:sz w:val="24"/>
        </w:rPr>
        <w:t>dto/</w:t>
      </w:r>
      <w:r>
        <w:t>, 2 interface và 5 lớp quản lý.</w:t>
      </w:r>
    </w:p>
    <w:p>
      <w:pPr>
        <w:pStyle w:val="Heading2"/>
      </w:pPr>
      <w:r>
        <w:rPr>
          <w:rFonts w:ascii="Times New Roman" w:hAnsi="Times New Roman"/>
          <w:color w:val="000000"/>
        </w:rPr>
        <w:t>5.4 Quan hệ trừu tượng và kế thừa trong Java</w:t>
      </w:r>
    </w:p>
    <w:p>
      <w:r>
        <w:rPr>
          <w:b/>
        </w:rPr>
        <w:t>Nhánh khách hàng — trừu tượng + kế thừa + interface:</w:t>
      </w:r>
    </w:p>
    <w:p>
      <w:r>
        <w:rPr>
          <w:rFonts w:ascii="Consolas" w:hAnsi="Consolas"/>
          <w:sz w:val="24"/>
        </w:rPr>
        <w:t>Customer</w:t>
      </w:r>
      <w:r>
        <w:t xml:space="preserve"> là abstract class, có </w:t>
      </w:r>
      <w:r>
        <w:rPr>
          <w:rFonts w:ascii="Consolas" w:hAnsi="Consolas"/>
          <w:sz w:val="24"/>
        </w:rPr>
        <w:t>StandardCustomer</w:t>
      </w:r>
      <w:r>
        <w:t xml:space="preserve"> (ưu đãi = 0) và </w:t>
      </w:r>
      <w:r>
        <w:rPr>
          <w:rFonts w:ascii="Consolas" w:hAnsi="Consolas"/>
          <w:sz w:val="24"/>
        </w:rPr>
        <w:t>VipCustomer</w:t>
      </w:r>
      <w:r>
        <w:t xml:space="preserve"> (giảm giá theo tỷ lệ) kế thừa; cả hai implement </w:t>
      </w:r>
      <w:r>
        <w:rPr>
          <w:rFonts w:ascii="Consolas" w:hAnsi="Consolas"/>
          <w:sz w:val="24"/>
        </w:rPr>
        <w:t>IPromotional</w:t>
      </w:r>
      <w:r>
        <w:t>.</w:t>
      </w:r>
    </w:p>
    <w:p>
      <w:r>
        <w:rPr>
          <w:b/>
        </w:rPr>
        <w:t>Nhánh sân — trừu tượng + kế thừa:</w:t>
      </w:r>
    </w:p>
    <w:p>
      <w:r>
        <w:rPr>
          <w:rFonts w:ascii="Consolas" w:hAnsi="Consolas"/>
          <w:sz w:val="24"/>
        </w:rPr>
        <w:t>SportField</w:t>
      </w:r>
      <w:r>
        <w:t xml:space="preserve"> là abstract class, có 4 lớp con </w:t>
      </w:r>
      <w:r>
        <w:rPr>
          <w:rFonts w:ascii="Consolas" w:hAnsi="Consolas"/>
          <w:sz w:val="24"/>
        </w:rPr>
        <w:t>FootballField</w:t>
      </w:r>
      <w:r>
        <w:t xml:space="preserve">, </w:t>
      </w:r>
      <w:r>
        <w:rPr>
          <w:rFonts w:ascii="Consolas" w:hAnsi="Consolas"/>
          <w:sz w:val="24"/>
        </w:rPr>
        <w:t>BadmintonField</w:t>
      </w:r>
      <w:r>
        <w:t xml:space="preserve">, </w:t>
      </w:r>
      <w:r>
        <w:rPr>
          <w:rFonts w:ascii="Consolas" w:hAnsi="Consolas"/>
          <w:sz w:val="24"/>
        </w:rPr>
        <w:t>TennisField</w:t>
      </w:r>
      <w:r>
        <w:t xml:space="preserve">, </w:t>
      </w:r>
      <w:r>
        <w:rPr>
          <w:rFonts w:ascii="Consolas" w:hAnsi="Consolas"/>
          <w:sz w:val="24"/>
        </w:rPr>
        <w:t>PickleballField</w:t>
      </w:r>
      <w:r>
        <w:t xml:space="preserve"> cùng implement </w:t>
      </w:r>
      <w:r>
        <w:rPr>
          <w:rFonts w:ascii="Consolas" w:hAnsi="Consolas"/>
          <w:sz w:val="24"/>
        </w:rPr>
        <w:t>IPeakHourCalculable</w:t>
      </w:r>
      <w:r>
        <w:t>.</w:t>
      </w:r>
    </w:p>
    <w:p>
      <w:r>
        <w:rPr>
          <w:b/>
        </w:rPr>
        <w:t>Bảng đối chiếu hai lối tổ chức dữ liệu:</w:t>
      </w:r>
    </w:p>
    <w:tbl>
      <w:tblPr>
        <w:tblStyle w:val="TableGrid"/>
        <w:tblW w:type="auto" w:w="0"/>
        <w:jc w:val="center"/>
        <w:tblLook w:firstColumn="1" w:firstRow="1" w:lastColumn="0" w:lastRow="0" w:noHBand="0" w:noVBand="1" w:val="04A0"/>
      </w:tblPr>
      <w:tblGrid>
        <w:gridCol w:w="3024"/>
        <w:gridCol w:w="3024"/>
        <w:gridCol w:w="3024"/>
      </w:tblGrid>
      <w:tr>
        <w:tc>
          <w:tcPr>
            <w:tcW w:type="dxa" w:w="3120"/>
          </w:tcPr>
          <w:p>
            <w:pPr>
              <w:spacing w:after="40" w:before="40"/>
            </w:pPr>
            <w:r/>
            <w:r>
              <w:rPr>
                <w:rFonts w:ascii="Times New Roman" w:hAnsi="Times New Roman"/>
                <w:b/>
                <w:sz w:val="24"/>
              </w:rPr>
              <w:t>Khía cạnh</w:t>
            </w:r>
          </w:p>
        </w:tc>
        <w:tc>
          <w:tcPr>
            <w:tcW w:type="dxa" w:w="3120"/>
          </w:tcPr>
          <w:p>
            <w:pPr>
              <w:spacing w:after="40" w:before="40"/>
            </w:pPr>
            <w:r/>
            <w:r>
              <w:rPr>
                <w:rFonts w:ascii="Times New Roman" w:hAnsi="Times New Roman"/>
                <w:b/>
                <w:sz w:val="24"/>
              </w:rPr>
              <w:t>ERD (khái niệm)</w:t>
            </w:r>
          </w:p>
        </w:tc>
        <w:tc>
          <w:tcPr>
            <w:tcW w:type="dxa" w:w="3120"/>
          </w:tcPr>
          <w:p>
            <w:pPr>
              <w:spacing w:after="40" w:before="40"/>
            </w:pPr>
            <w:r/>
            <w:r>
              <w:rPr>
                <w:rFonts w:ascii="Times New Roman" w:hAnsi="Times New Roman"/>
                <w:b/>
                <w:sz w:val="24"/>
              </w:rPr>
              <w:t>Java (hiện thực)</w:t>
            </w:r>
          </w:p>
        </w:tc>
      </w:tr>
      <w:tr>
        <w:tc>
          <w:tcPr>
            <w:tcW w:type="dxa" w:w="3120"/>
          </w:tcPr>
          <w:p>
            <w:pPr>
              <w:spacing w:after="40" w:before="40"/>
            </w:pPr>
            <w:r/>
            <w:r>
              <w:rPr>
                <w:rFonts w:ascii="Times New Roman" w:hAnsi="Times New Roman"/>
                <w:b w:val="0"/>
                <w:sz w:val="24"/>
              </w:rPr>
              <w:t>Loại sân</w:t>
            </w:r>
          </w:p>
        </w:tc>
        <w:tc>
          <w:tcPr>
            <w:tcW w:type="dxa" w:w="3120"/>
          </w:tcPr>
          <w:p>
            <w:pPr>
              <w:spacing w:after="40" w:before="40"/>
            </w:pPr>
            <w:r/>
            <w:r>
              <w:rPr>
                <w:rFonts w:ascii="Times New Roman" w:hAnsi="Times New Roman"/>
                <w:b w:val="0"/>
                <w:sz w:val="24"/>
              </w:rPr>
              <w:t>4 bảng chuyên biệt</w:t>
            </w:r>
          </w:p>
        </w:tc>
        <w:tc>
          <w:tcPr>
            <w:tcW w:type="dxa" w:w="3120"/>
          </w:tcPr>
          <w:p>
            <w:pPr>
              <w:spacing w:after="40" w:before="40"/>
            </w:pPr>
            <w:r/>
            <w:r>
              <w:rPr>
                <w:rFonts w:ascii="Times New Roman" w:hAnsi="Times New Roman"/>
                <w:b w:val="0"/>
                <w:sz w:val="24"/>
              </w:rPr>
              <w:t>4 lớp con kế thừa `SportField`</w:t>
            </w:r>
          </w:p>
        </w:tc>
      </w:tr>
      <w:tr>
        <w:tc>
          <w:tcPr>
            <w:tcW w:type="dxa" w:w="3120"/>
          </w:tcPr>
          <w:p>
            <w:pPr>
              <w:spacing w:after="40" w:before="40"/>
            </w:pPr>
            <w:r/>
            <w:r>
              <w:rPr>
                <w:rFonts w:ascii="Times New Roman" w:hAnsi="Times New Roman"/>
                <w:b w:val="0"/>
                <w:sz w:val="24"/>
              </w:rPr>
              <w:t>Khách hàng</w:t>
            </w:r>
          </w:p>
        </w:tc>
        <w:tc>
          <w:tcPr>
            <w:tcW w:type="dxa" w:w="3120"/>
          </w:tcPr>
          <w:p>
            <w:pPr>
              <w:spacing w:after="40" w:before="40"/>
            </w:pPr>
            <w:r/>
            <w:r>
              <w:rPr>
                <w:rFonts w:ascii="Times New Roman" w:hAnsi="Times New Roman"/>
                <w:b w:val="0"/>
                <w:sz w:val="24"/>
              </w:rPr>
              <w:t>1 bảng</w:t>
            </w:r>
          </w:p>
        </w:tc>
        <w:tc>
          <w:tcPr>
            <w:tcW w:type="dxa" w:w="3120"/>
          </w:tcPr>
          <w:p>
            <w:pPr>
              <w:spacing w:after="40" w:before="40"/>
            </w:pPr>
            <w:r/>
            <w:r>
              <w:rPr>
                <w:rFonts w:ascii="Times New Roman" w:hAnsi="Times New Roman"/>
                <w:b w:val="0"/>
                <w:sz w:val="24"/>
              </w:rPr>
              <w:t>1 lớp trừu tượng + 2 lớp con</w:t>
            </w:r>
          </w:p>
        </w:tc>
      </w:tr>
      <w:tr>
        <w:tc>
          <w:tcPr>
            <w:tcW w:type="dxa" w:w="3120"/>
          </w:tcPr>
          <w:p>
            <w:pPr>
              <w:spacing w:after="40" w:before="40"/>
            </w:pPr>
            <w:r/>
            <w:r>
              <w:rPr>
                <w:rFonts w:ascii="Times New Roman" w:hAnsi="Times New Roman"/>
                <w:b w:val="0"/>
                <w:sz w:val="24"/>
              </w:rPr>
              <w:t>Quan hệ giữa bảng</w:t>
            </w:r>
          </w:p>
        </w:tc>
        <w:tc>
          <w:tcPr>
            <w:tcW w:type="dxa" w:w="3120"/>
          </w:tcPr>
          <w:p>
            <w:pPr>
              <w:spacing w:after="40" w:before="40"/>
            </w:pPr>
            <w:r/>
            <w:r>
              <w:rPr>
                <w:rFonts w:ascii="Times New Roman" w:hAnsi="Times New Roman"/>
                <w:b w:val="0"/>
                <w:sz w:val="24"/>
              </w:rPr>
              <w:t>Khóa ngoại</w:t>
            </w:r>
          </w:p>
        </w:tc>
        <w:tc>
          <w:tcPr>
            <w:tcW w:type="dxa" w:w="3120"/>
          </w:tcPr>
          <w:p>
            <w:pPr>
              <w:spacing w:after="40" w:before="40"/>
            </w:pPr>
            <w:r/>
            <w:r>
              <w:rPr>
                <w:rFonts w:ascii="Times New Roman" w:hAnsi="Times New Roman"/>
                <w:b w:val="0"/>
                <w:sz w:val="24"/>
              </w:rPr>
              <w:t>Thuộc tính tham chiếu (reference)</w:t>
            </w:r>
          </w:p>
        </w:tc>
      </w:tr>
      <w:tr>
        <w:tc>
          <w:tcPr>
            <w:tcW w:type="dxa" w:w="3120"/>
          </w:tcPr>
          <w:p>
            <w:pPr>
              <w:spacing w:after="40" w:before="40"/>
            </w:pPr>
            <w:r/>
            <w:r>
              <w:rPr>
                <w:rFonts w:ascii="Times New Roman" w:hAnsi="Times New Roman"/>
                <w:b w:val="0"/>
                <w:sz w:val="24"/>
              </w:rPr>
              <w:t>Phí riêng</w:t>
            </w:r>
          </w:p>
        </w:tc>
        <w:tc>
          <w:tcPr>
            <w:tcW w:type="dxa" w:w="3120"/>
          </w:tcPr>
          <w:p>
            <w:pPr>
              <w:spacing w:after="40" w:before="40"/>
            </w:pPr>
            <w:r/>
            <w:r>
              <w:rPr>
                <w:rFonts w:ascii="Times New Roman" w:hAnsi="Times New Roman"/>
                <w:b w:val="0"/>
                <w:sz w:val="24"/>
              </w:rPr>
              <w:t>Cột trong bảng con</w:t>
            </w:r>
          </w:p>
        </w:tc>
        <w:tc>
          <w:tcPr>
            <w:tcW w:type="dxa" w:w="3120"/>
          </w:tcPr>
          <w:p>
            <w:pPr>
              <w:spacing w:after="40" w:before="40"/>
            </w:pPr>
            <w:r/>
            <w:r>
              <w:rPr>
                <w:rFonts w:ascii="Times New Roman" w:hAnsi="Times New Roman"/>
                <w:b w:val="0"/>
                <w:sz w:val="24"/>
              </w:rPr>
              <w:t>Thuộc tính private của lớp con</w:t>
            </w:r>
          </w:p>
        </w:tc>
      </w:tr>
    </w:tbl>
    <w:p>
      <w:pPr>
        <w:pStyle w:val="Heading2"/>
      </w:pPr>
      <w:r>
        <w:rPr>
          <w:rFonts w:ascii="Times New Roman" w:hAnsi="Times New Roman"/>
          <w:color w:val="000000"/>
        </w:rPr>
        <w:t>5.5 Tách phần mở rộng bằng interface</w:t>
      </w:r>
    </w:p>
    <w:p>
      <w:pPr>
        <w:pStyle w:val="ListBullet"/>
      </w:pPr>
      <w:r>
        <w:rPr>
          <w:rFonts w:ascii="Consolas" w:hAnsi="Consolas"/>
          <w:sz w:val="24"/>
        </w:rPr>
        <w:t>IPeakHourCalculable</w:t>
      </w:r>
      <w:r>
        <w:t xml:space="preserve"> — khả năng kiểm tra giờ cao điểm và tính phụ phí tương ứng; có phương thức default </w:t>
      </w:r>
      <w:r>
        <w:rPr>
          <w:rFonts w:ascii="Consolas" w:hAnsi="Consolas"/>
          <w:sz w:val="24"/>
        </w:rPr>
        <w:t>isPeakHour(LocalTime)</w:t>
      </w:r>
      <w:r>
        <w:t xml:space="preserve"> trả về </w:t>
      </w:r>
      <w:r>
        <w:rPr>
          <w:rFonts w:ascii="Consolas" w:hAnsi="Consolas"/>
          <w:sz w:val="24"/>
        </w:rPr>
        <w:t>true</w:t>
      </w:r>
      <w:r>
        <w:t xml:space="preserve"> nếu </w:t>
      </w:r>
      <w:r>
        <w:rPr>
          <w:rFonts w:ascii="Consolas" w:hAnsi="Consolas"/>
          <w:sz w:val="24"/>
        </w:rPr>
        <w:t>17:00 ≤ time &lt; 20:00</w:t>
      </w:r>
      <w:r>
        <w:t>.</w:t>
      </w:r>
    </w:p>
    <w:p>
      <w:pPr>
        <w:pStyle w:val="ListBullet"/>
      </w:pPr>
      <w:r>
        <w:rPr>
          <w:rFonts w:ascii="Consolas" w:hAnsi="Consolas"/>
          <w:sz w:val="24"/>
        </w:rPr>
        <w:t>IPromotional</w:t>
      </w:r>
      <w:r>
        <w:t xml:space="preserve"> — khả năng áp dụng chương trình ưu đãi lên một khoản tiền; có </w:t>
      </w:r>
      <w:r>
        <w:rPr>
          <w:rFonts w:ascii="Consolas" w:hAnsi="Consolas"/>
          <w:sz w:val="24"/>
        </w:rPr>
        <w:t>calculatePromotionalDiscount(amount)</w:t>
      </w:r>
      <w:r>
        <w:t xml:space="preserve"> và </w:t>
      </w:r>
      <w:r>
        <w:rPr>
          <w:rFonts w:ascii="Consolas" w:hAnsi="Consolas"/>
          <w:sz w:val="24"/>
        </w:rPr>
        <w:t>getPromotionPolicy()</w:t>
      </w:r>
      <w:r>
        <w:t>.</w:t>
      </w:r>
    </w:p>
    <w:p>
      <w:pPr>
        <w:pStyle w:val="Heading2"/>
      </w:pPr>
      <w:r>
        <w:rPr>
          <w:rFonts w:ascii="Times New Roman" w:hAnsi="Times New Roman"/>
          <w:color w:val="000000"/>
        </w:rPr>
        <w:t>5.6 Ví dụ code — đa hình trong `Booking`</w:t>
      </w:r>
    </w:p>
    <w:p>
      <w:pPr>
        <w:spacing w:after="80"/>
        <w:ind w:left="283"/>
        <w:shd w:val="clear" w:color="auto" w:fill="F2F2F2"/>
      </w:pPr>
      <w:r>
        <w:rPr>
          <w:rFonts w:ascii="Consolas" w:hAnsi="Consolas"/>
          <w:sz w:val="21"/>
        </w:rPr>
        <w:t>// Booking giữ reference kiểu SportField nhưng gọi đúng công thức của từng loại sân</w:t>
        <w:br/>
      </w:r>
      <w:r>
        <w:rPr>
          <w:rFonts w:ascii="Consolas" w:hAnsi="Consolas"/>
          <w:sz w:val="21"/>
        </w:rPr>
        <w:t>public double getRentalFee() {</w:t>
        <w:br/>
      </w:r>
      <w:r>
        <w:rPr>
          <w:rFonts w:ascii="Consolas" w:hAnsi="Consolas"/>
          <w:sz w:val="21"/>
        </w:rPr>
        <w:t xml:space="preserve">    return field.calculateRentalFee(getHours());   // đa hình</w:t>
        <w:br/>
      </w:r>
      <w:r>
        <w:rPr>
          <w:rFonts w:ascii="Consolas" w:hAnsi="Consolas"/>
          <w:sz w:val="21"/>
        </w:rPr>
        <w:t>}</w:t>
        <w:br/>
      </w:r>
      <w:r>
        <w:rPr>
          <w:rFonts w:ascii="Consolas" w:hAnsi="Consolas"/>
          <w:sz w:val="21"/>
        </w:rPr>
        <w:br/>
      </w:r>
      <w:r>
        <w:rPr>
          <w:rFonts w:ascii="Consolas" w:hAnsi="Consolas"/>
          <w:sz w:val="21"/>
        </w:rPr>
        <w:t>// Phí giờ cao điểm chỉ áp dụng nếu sân hỗ trợ và giờ bắt đầu trong khung</w:t>
        <w:br/>
      </w:r>
      <w:r>
        <w:rPr>
          <w:rFonts w:ascii="Consolas" w:hAnsi="Consolas"/>
          <w:sz w:val="21"/>
        </w:rPr>
        <w:t>public double getPeakSurcharge() {</w:t>
        <w:br/>
      </w:r>
      <w:r>
        <w:rPr>
          <w:rFonts w:ascii="Consolas" w:hAnsi="Consolas"/>
          <w:sz w:val="21"/>
        </w:rPr>
        <w:t xml:space="preserve">    if (field instanceof IPeakHourCalculable peak</w:t>
        <w:br/>
      </w:r>
      <w:r>
        <w:rPr>
          <w:rFonts w:ascii="Consolas" w:hAnsi="Consolas"/>
          <w:sz w:val="21"/>
        </w:rPr>
        <w:t xml:space="preserve">            &amp;&amp; peak.isPeakHour(startTime.toLocalTime())) {</w:t>
        <w:br/>
      </w:r>
      <w:r>
        <w:rPr>
          <w:rFonts w:ascii="Consolas" w:hAnsi="Consolas"/>
          <w:sz w:val="21"/>
        </w:rPr>
        <w:t xml:space="preserve">        return peak.calculatePeakHourSurcharge(getHours());</w:t>
        <w:br/>
      </w:r>
      <w:r>
        <w:rPr>
          <w:rFonts w:ascii="Consolas" w:hAnsi="Consolas"/>
          <w:sz w:val="21"/>
        </w:rPr>
        <w:t xml:space="preserve">    }</w:t>
        <w:br/>
      </w:r>
      <w:r>
        <w:rPr>
          <w:rFonts w:ascii="Consolas" w:hAnsi="Consolas"/>
          <w:sz w:val="21"/>
        </w:rPr>
        <w:t xml:space="preserve">    return 0;</w:t>
        <w:br/>
      </w:r>
      <w:r>
        <w:rPr>
          <w:rFonts w:ascii="Consolas" w:hAnsi="Consolas"/>
          <w:sz w:val="21"/>
        </w:rPr>
        <w:t>}</w:t>
        <w:br/>
      </w:r>
      <w:r>
        <w:rPr>
          <w:rFonts w:ascii="Consolas" w:hAnsi="Consolas"/>
          <w:sz w:val="21"/>
        </w:rPr>
        <w:br/>
      </w:r>
      <w:r>
        <w:rPr>
          <w:rFonts w:ascii="Consolas" w:hAnsi="Consolas"/>
          <w:sz w:val="21"/>
        </w:rPr>
        <w:t>// Giảm giá theo chính sách của khách (đa hình)</w:t>
        <w:br/>
      </w:r>
      <w:r>
        <w:rPr>
          <w:rFonts w:ascii="Consolas" w:hAnsi="Consolas"/>
          <w:sz w:val="21"/>
        </w:rPr>
        <w:t>public double getDiscount() {</w:t>
        <w:br/>
      </w:r>
      <w:r>
        <w:rPr>
          <w:rFonts w:ascii="Consolas" w:hAnsi="Consolas"/>
          <w:sz w:val="21"/>
        </w:rPr>
        <w:t xml:space="preserve">    return customer.calculatePromotionalDiscount(getSubtotal());</w:t>
        <w:br/>
      </w:r>
      <w:r>
        <w:rPr>
          <w:rFonts w:ascii="Consolas" w:hAnsi="Consolas"/>
          <w:sz w:val="21"/>
        </w:rPr>
        <w:t>}</w:t>
        <w:br/>
      </w:r>
    </w:p>
    <w:p>
      <w:pPr>
        <w:spacing w:after="80"/>
        <w:pBdr>
          <w:bottom w:val="single" w:sz="6" w:space="1" w:color="000000"/>
        </w:pBdr>
      </w:pPr>
    </w:p>
    <w:p>
      <w:pPr>
        <w:pStyle w:val="Heading1"/>
      </w:pPr>
      <w:r>
        <w:rPr>
          <w:rFonts w:ascii="Times New Roman" w:hAnsi="Times New Roman"/>
          <w:color w:val="000000"/>
        </w:rPr>
        <w:t>6. DỮ LIỆU MẪU VÀ ENUM</w:t>
      </w:r>
    </w:p>
    <w:p>
      <w:pPr>
        <w:pStyle w:val="Heading2"/>
      </w:pPr>
      <w:r>
        <w:rPr>
          <w:rFonts w:ascii="Times New Roman" w:hAnsi="Times New Roman"/>
          <w:color w:val="000000"/>
        </w:rPr>
        <w:t>6.1 Sáu kiểu enum</w:t>
      </w:r>
    </w:p>
    <w:tbl>
      <w:tblPr>
        <w:tblStyle w:val="TableGrid"/>
        <w:tblW w:type="auto" w:w="0"/>
        <w:jc w:val="center"/>
        <w:tblLook w:firstColumn="1" w:firstRow="1" w:lastColumn="0" w:lastRow="0" w:noHBand="0" w:noVBand="1" w:val="04A0"/>
      </w:tblPr>
      <w:tblGrid>
        <w:gridCol w:w="3024"/>
        <w:gridCol w:w="3024"/>
        <w:gridCol w:w="3024"/>
      </w:tblGrid>
      <w:tr>
        <w:tc>
          <w:tcPr>
            <w:tcW w:type="dxa" w:w="3120"/>
          </w:tcPr>
          <w:p>
            <w:pPr>
              <w:spacing w:after="40" w:before="40"/>
            </w:pPr>
            <w:r/>
            <w:r>
              <w:rPr>
                <w:rFonts w:ascii="Times New Roman" w:hAnsi="Times New Roman"/>
                <w:b/>
                <w:sz w:val="24"/>
              </w:rPr>
              <w:t>Enum</w:t>
            </w:r>
          </w:p>
        </w:tc>
        <w:tc>
          <w:tcPr>
            <w:tcW w:type="dxa" w:w="3120"/>
          </w:tcPr>
          <w:p>
            <w:pPr>
              <w:spacing w:after="40" w:before="40"/>
            </w:pPr>
            <w:r/>
            <w:r>
              <w:rPr>
                <w:rFonts w:ascii="Times New Roman" w:hAnsi="Times New Roman"/>
                <w:b/>
                <w:sz w:val="24"/>
              </w:rPr>
              <w:t>Giá trị</w:t>
            </w:r>
          </w:p>
        </w:tc>
        <w:tc>
          <w:tcPr>
            <w:tcW w:type="dxa" w:w="3120"/>
          </w:tcPr>
          <w:p>
            <w:pPr>
              <w:spacing w:after="40" w:before="40"/>
            </w:pPr>
            <w:r/>
            <w:r>
              <w:rPr>
                <w:rFonts w:ascii="Times New Roman" w:hAnsi="Times New Roman"/>
                <w:b/>
                <w:sz w:val="24"/>
              </w:rPr>
              <w:t>Ý nghĩa</w:t>
            </w:r>
          </w:p>
        </w:tc>
      </w:tr>
      <w:tr>
        <w:tc>
          <w:tcPr>
            <w:tcW w:type="dxa" w:w="3120"/>
          </w:tcPr>
          <w:p>
            <w:pPr>
              <w:spacing w:after="40" w:before="40"/>
            </w:pPr>
            <w:r/>
            <w:r>
              <w:rPr>
                <w:rFonts w:ascii="Times New Roman" w:hAnsi="Times New Roman"/>
                <w:b w:val="0"/>
                <w:sz w:val="24"/>
              </w:rPr>
              <w:t>`CustomerType`</w:t>
            </w:r>
          </w:p>
        </w:tc>
        <w:tc>
          <w:tcPr>
            <w:tcW w:type="dxa" w:w="3120"/>
          </w:tcPr>
          <w:p>
            <w:pPr>
              <w:spacing w:after="40" w:before="40"/>
            </w:pPr>
            <w:r/>
            <w:r>
              <w:rPr>
                <w:rFonts w:ascii="Times New Roman" w:hAnsi="Times New Roman"/>
                <w:b w:val="0"/>
                <w:sz w:val="24"/>
              </w:rPr>
              <w:t>`STANDARD`, `VIP`</w:t>
            </w:r>
          </w:p>
        </w:tc>
        <w:tc>
          <w:tcPr>
            <w:tcW w:type="dxa" w:w="3120"/>
          </w:tcPr>
          <w:p>
            <w:pPr>
              <w:spacing w:after="40" w:before="40"/>
            </w:pPr>
            <w:r/>
            <w:r>
              <w:rPr>
                <w:rFonts w:ascii="Times New Roman" w:hAnsi="Times New Roman"/>
                <w:b w:val="0"/>
                <w:sz w:val="24"/>
              </w:rPr>
              <w:t>Loại khách</w:t>
            </w:r>
          </w:p>
        </w:tc>
      </w:tr>
      <w:tr>
        <w:tc>
          <w:tcPr>
            <w:tcW w:type="dxa" w:w="3120"/>
          </w:tcPr>
          <w:p>
            <w:pPr>
              <w:spacing w:after="40" w:before="40"/>
            </w:pPr>
            <w:r/>
            <w:r>
              <w:rPr>
                <w:rFonts w:ascii="Times New Roman" w:hAnsi="Times New Roman"/>
                <w:b w:val="0"/>
                <w:sz w:val="24"/>
              </w:rPr>
              <w:t>`FieldType`</w:t>
            </w:r>
          </w:p>
        </w:tc>
        <w:tc>
          <w:tcPr>
            <w:tcW w:type="dxa" w:w="3120"/>
          </w:tcPr>
          <w:p>
            <w:pPr>
              <w:spacing w:after="40" w:before="40"/>
            </w:pPr>
            <w:r/>
            <w:r>
              <w:rPr>
                <w:rFonts w:ascii="Times New Roman" w:hAnsi="Times New Roman"/>
                <w:b w:val="0"/>
                <w:sz w:val="24"/>
              </w:rPr>
              <w:t>`FOOTBALL`, `BADMINTON`, `TENNIS`, `PICKLEBALL`</w:t>
            </w:r>
          </w:p>
        </w:tc>
        <w:tc>
          <w:tcPr>
            <w:tcW w:type="dxa" w:w="3120"/>
          </w:tcPr>
          <w:p>
            <w:pPr>
              <w:spacing w:after="40" w:before="40"/>
            </w:pPr>
            <w:r/>
            <w:r>
              <w:rPr>
                <w:rFonts w:ascii="Times New Roman" w:hAnsi="Times New Roman"/>
                <w:b w:val="0"/>
                <w:sz w:val="24"/>
              </w:rPr>
              <w:t>Loại sân</w:t>
            </w:r>
          </w:p>
        </w:tc>
      </w:tr>
      <w:tr>
        <w:tc>
          <w:tcPr>
            <w:tcW w:type="dxa" w:w="3120"/>
          </w:tcPr>
          <w:p>
            <w:pPr>
              <w:spacing w:after="40" w:before="40"/>
            </w:pPr>
            <w:r/>
            <w:r>
              <w:rPr>
                <w:rFonts w:ascii="Times New Roman" w:hAnsi="Times New Roman"/>
                <w:b w:val="0"/>
                <w:sz w:val="24"/>
              </w:rPr>
              <w:t>`FieldStatus`</w:t>
            </w:r>
          </w:p>
        </w:tc>
        <w:tc>
          <w:tcPr>
            <w:tcW w:type="dxa" w:w="3120"/>
          </w:tcPr>
          <w:p>
            <w:pPr>
              <w:spacing w:after="40" w:before="40"/>
            </w:pPr>
            <w:r/>
            <w:r>
              <w:rPr>
                <w:rFonts w:ascii="Times New Roman" w:hAnsi="Times New Roman"/>
                <w:b w:val="0"/>
                <w:sz w:val="24"/>
              </w:rPr>
              <w:t>`AVAILABLE`, `MAINTENANCE`, `OCCUPIED`</w:t>
            </w:r>
          </w:p>
        </w:tc>
        <w:tc>
          <w:tcPr>
            <w:tcW w:type="dxa" w:w="3120"/>
          </w:tcPr>
          <w:p>
            <w:pPr>
              <w:spacing w:after="40" w:before="40"/>
            </w:pPr>
            <w:r/>
            <w:r>
              <w:rPr>
                <w:rFonts w:ascii="Times New Roman" w:hAnsi="Times New Roman"/>
                <w:b w:val="0"/>
                <w:sz w:val="24"/>
              </w:rPr>
              <w:t>Trạng thái sân</w:t>
            </w:r>
          </w:p>
        </w:tc>
      </w:tr>
      <w:tr>
        <w:tc>
          <w:tcPr>
            <w:tcW w:type="dxa" w:w="3120"/>
          </w:tcPr>
          <w:p>
            <w:pPr>
              <w:spacing w:after="40" w:before="40"/>
            </w:pPr>
            <w:r/>
            <w:r>
              <w:rPr>
                <w:rFonts w:ascii="Times New Roman" w:hAnsi="Times New Roman"/>
                <w:b w:val="0"/>
                <w:sz w:val="24"/>
              </w:rPr>
              <w:t>`BookingStatus`</w:t>
            </w:r>
          </w:p>
        </w:tc>
        <w:tc>
          <w:tcPr>
            <w:tcW w:type="dxa" w:w="3120"/>
          </w:tcPr>
          <w:p>
            <w:pPr>
              <w:spacing w:after="40" w:before="40"/>
            </w:pPr>
            <w:r/>
            <w:r>
              <w:rPr>
                <w:rFonts w:ascii="Times New Roman" w:hAnsi="Times New Roman"/>
                <w:b w:val="0"/>
                <w:sz w:val="24"/>
              </w:rPr>
              <w:t>`COMPLETED`, `CONFIRMED`, `CANCELLED`</w:t>
            </w:r>
          </w:p>
        </w:tc>
        <w:tc>
          <w:tcPr>
            <w:tcW w:type="dxa" w:w="3120"/>
          </w:tcPr>
          <w:p>
            <w:pPr>
              <w:spacing w:after="40" w:before="40"/>
            </w:pPr>
            <w:r/>
            <w:r>
              <w:rPr>
                <w:rFonts w:ascii="Times New Roman" w:hAnsi="Times New Roman"/>
                <w:b w:val="0"/>
                <w:sz w:val="24"/>
              </w:rPr>
              <w:t>Trạng thái lượt đặt</w:t>
            </w:r>
          </w:p>
        </w:tc>
      </w:tr>
      <w:tr>
        <w:tc>
          <w:tcPr>
            <w:tcW w:type="dxa" w:w="3120"/>
          </w:tcPr>
          <w:p>
            <w:pPr>
              <w:spacing w:after="40" w:before="40"/>
            </w:pPr>
            <w:r/>
            <w:r>
              <w:rPr>
                <w:rFonts w:ascii="Times New Roman" w:hAnsi="Times New Roman"/>
                <w:b w:val="0"/>
                <w:sz w:val="24"/>
              </w:rPr>
              <w:t>`InvoiceStatus`</w:t>
            </w:r>
          </w:p>
        </w:tc>
        <w:tc>
          <w:tcPr>
            <w:tcW w:type="dxa" w:w="3120"/>
          </w:tcPr>
          <w:p>
            <w:pPr>
              <w:spacing w:after="40" w:before="40"/>
            </w:pPr>
            <w:r/>
            <w:r>
              <w:rPr>
                <w:rFonts w:ascii="Times New Roman" w:hAnsi="Times New Roman"/>
                <w:b w:val="0"/>
                <w:sz w:val="24"/>
              </w:rPr>
              <w:t>`PAID`, `UNPAID`, `REFUNDED`</w:t>
            </w:r>
          </w:p>
        </w:tc>
        <w:tc>
          <w:tcPr>
            <w:tcW w:type="dxa" w:w="3120"/>
          </w:tcPr>
          <w:p>
            <w:pPr>
              <w:spacing w:after="40" w:before="40"/>
            </w:pPr>
            <w:r/>
            <w:r>
              <w:rPr>
                <w:rFonts w:ascii="Times New Roman" w:hAnsi="Times New Roman"/>
                <w:b w:val="0"/>
                <w:sz w:val="24"/>
              </w:rPr>
              <w:t>Trạng thái hóa đơn</w:t>
            </w:r>
          </w:p>
        </w:tc>
      </w:tr>
      <w:tr>
        <w:tc>
          <w:tcPr>
            <w:tcW w:type="dxa" w:w="3120"/>
          </w:tcPr>
          <w:p>
            <w:pPr>
              <w:spacing w:after="40" w:before="40"/>
            </w:pPr>
            <w:r/>
            <w:r>
              <w:rPr>
                <w:rFonts w:ascii="Times New Roman" w:hAnsi="Times New Roman"/>
                <w:b w:val="0"/>
                <w:sz w:val="24"/>
              </w:rPr>
              <w:t>`ServiceCategory`</w:t>
            </w:r>
          </w:p>
        </w:tc>
        <w:tc>
          <w:tcPr>
            <w:tcW w:type="dxa" w:w="3120"/>
          </w:tcPr>
          <w:p>
            <w:pPr>
              <w:spacing w:after="40" w:before="40"/>
            </w:pPr>
            <w:r/>
            <w:r>
              <w:rPr>
                <w:rFonts w:ascii="Times New Roman" w:hAnsi="Times New Roman"/>
                <w:b w:val="0"/>
                <w:sz w:val="24"/>
              </w:rPr>
              <w:t>`NUOC`, `THIET_BI`, `DICH_VU`, `TIEC_CU_TRANG`, `TIEN_ICH`</w:t>
            </w:r>
          </w:p>
        </w:tc>
        <w:tc>
          <w:tcPr>
            <w:tcW w:type="dxa" w:w="3120"/>
          </w:tcPr>
          <w:p>
            <w:pPr>
              <w:spacing w:after="40" w:before="40"/>
            </w:pPr>
            <w:r/>
            <w:r>
              <w:rPr>
                <w:rFonts w:ascii="Times New Roman" w:hAnsi="Times New Roman"/>
                <w:b w:val="0"/>
                <w:sz w:val="24"/>
              </w:rPr>
              <w:t>Nhóm dịch vụ</w:t>
            </w:r>
          </w:p>
        </w:tc>
      </w:tr>
    </w:tbl>
    <w:p>
      <w:pPr>
        <w:pStyle w:val="Heading2"/>
      </w:pPr>
      <w:r>
        <w:rPr>
          <w:rFonts w:ascii="Times New Roman" w:hAnsi="Times New Roman"/>
          <w:color w:val="000000"/>
        </w:rPr>
        <w:t>6.2 Dữ liệu mẫu</w:t>
      </w:r>
    </w:p>
    <w:p>
      <w:pPr>
        <w:pStyle w:val="ListBullet"/>
      </w:pPr>
      <w:r>
        <w:rPr>
          <w:b/>
        </w:rPr>
        <w:t>CUSTOMER:</w:t>
      </w:r>
      <w:r>
        <w:t xml:space="preserve"> 6 khách — 3 </w:t>
      </w:r>
      <w:r>
        <w:rPr>
          <w:rFonts w:ascii="Consolas" w:hAnsi="Consolas"/>
          <w:sz w:val="24"/>
        </w:rPr>
        <w:t>STANDARD</w:t>
      </w:r>
      <w:r>
        <w:t xml:space="preserve">, 3 </w:t>
      </w:r>
      <w:r>
        <w:rPr>
          <w:rFonts w:ascii="Consolas" w:hAnsi="Consolas"/>
          <w:sz w:val="24"/>
        </w:rPr>
        <w:t>VIP</w:t>
      </w:r>
      <w:r>
        <w:t xml:space="preserve"> (giảm giá 10%, 12%, 15%).</w:t>
      </w:r>
    </w:p>
    <w:p>
      <w:pPr>
        <w:pStyle w:val="ListBullet"/>
      </w:pPr>
      <w:r>
        <w:rPr>
          <w:b/>
        </w:rPr>
        <w:t>SPORTFIELD:</w:t>
      </w:r>
      <w:r>
        <w:t xml:space="preserve"> 6 sân — F001, F005 </w:t>
      </w:r>
      <w:r>
        <w:rPr>
          <w:rFonts w:ascii="Consolas" w:hAnsi="Consolas"/>
          <w:sz w:val="24"/>
        </w:rPr>
        <w:t>AVAILABLE</w:t>
      </w:r>
      <w:r>
        <w:t xml:space="preserve">; F003, F004 </w:t>
      </w:r>
      <w:r>
        <w:rPr>
          <w:rFonts w:ascii="Consolas" w:hAnsi="Consolas"/>
          <w:sz w:val="24"/>
        </w:rPr>
        <w:t>OCCUPIED</w:t>
      </w:r>
      <w:r>
        <w:t xml:space="preserve">; F002, F006 </w:t>
      </w:r>
      <w:r>
        <w:rPr>
          <w:rFonts w:ascii="Consolas" w:hAnsi="Consolas"/>
          <w:sz w:val="24"/>
        </w:rPr>
        <w:t>MAINTENANCE</w:t>
      </w:r>
      <w:r>
        <w:t>.</w:t>
      </w:r>
    </w:p>
    <w:p>
      <w:pPr>
        <w:pStyle w:val="ListBullet"/>
      </w:pPr>
      <w:r>
        <w:rPr>
          <w:b/>
        </w:rPr>
        <w:t>SERVICE:</w:t>
      </w:r>
      <w:r>
        <w:t xml:space="preserve"> 6 dịch vụ (SV006 </w:t>
      </w:r>
      <w:r>
        <w:rPr>
          <w:rFonts w:ascii="Consolas" w:hAnsi="Consolas"/>
          <w:sz w:val="24"/>
        </w:rPr>
        <w:t>active = false</w:t>
      </w:r>
      <w:r>
        <w:t xml:space="preserve"> để kiểm chứng Q05).</w:t>
      </w:r>
    </w:p>
    <w:p>
      <w:pPr>
        <w:pStyle w:val="ListBullet"/>
      </w:pPr>
      <w:r>
        <w:rPr>
          <w:b/>
        </w:rPr>
        <w:t>BOOKING:</w:t>
      </w:r>
      <w:r>
        <w:t xml:space="preserve"> 12 lượt đặt, bao phủ cả booking peak và non-peak, cả có và không có dịch vụ, cả 3 trạng thái.</w:t>
      </w:r>
    </w:p>
    <w:p>
      <w:pPr>
        <w:pStyle w:val="ListBullet"/>
      </w:pPr>
      <w:r>
        <w:rPr>
          <w:b/>
        </w:rPr>
        <w:t>INVOICE:</w:t>
      </w:r>
      <w:r>
        <w:t xml:space="preserve"> 12 hóa đơn, liên kết 1–1 với booking.</w:t>
      </w:r>
    </w:p>
    <w:p>
      <w:pPr>
        <w:pStyle w:val="Heading2"/>
      </w:pPr>
      <w:r>
        <w:rPr>
          <w:rFonts w:ascii="Times New Roman" w:hAnsi="Times New Roman"/>
          <w:color w:val="000000"/>
        </w:rPr>
        <w:t>6.3 Ba điểm khác biệt giữa thiết kế và mã hiện tại</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72"/>
          </w:tcPr>
          <w:p>
            <w:pPr>
              <w:spacing w:after="40" w:before="40"/>
            </w:pPr>
            <w:r/>
            <w:r>
              <w:rPr>
                <w:rFonts w:ascii="Times New Roman" w:hAnsi="Times New Roman"/>
                <w:b/>
                <w:sz w:val="24"/>
              </w:rPr>
              <w:t>#</w:t>
            </w:r>
          </w:p>
        </w:tc>
        <w:tc>
          <w:tcPr>
            <w:tcW w:type="dxa" w:w="1872"/>
          </w:tcPr>
          <w:p>
            <w:pPr>
              <w:spacing w:after="40" w:before="40"/>
            </w:pPr>
            <w:r/>
            <w:r>
              <w:rPr>
                <w:rFonts w:ascii="Times New Roman" w:hAnsi="Times New Roman"/>
                <w:b/>
                <w:sz w:val="24"/>
              </w:rPr>
              <w:t>Điểm</w:t>
            </w:r>
          </w:p>
        </w:tc>
        <w:tc>
          <w:tcPr>
            <w:tcW w:type="dxa" w:w="1872"/>
          </w:tcPr>
          <w:p>
            <w:pPr>
              <w:spacing w:after="40" w:before="40"/>
            </w:pPr>
            <w:r/>
            <w:r>
              <w:rPr>
                <w:rFonts w:ascii="Times New Roman" w:hAnsi="Times New Roman"/>
                <w:b/>
                <w:sz w:val="24"/>
              </w:rPr>
              <w:t>ERD thiết kế</w:t>
            </w:r>
          </w:p>
        </w:tc>
        <w:tc>
          <w:tcPr>
            <w:tcW w:type="dxa" w:w="1872"/>
          </w:tcPr>
          <w:p>
            <w:pPr>
              <w:spacing w:after="40" w:before="40"/>
            </w:pPr>
            <w:r/>
            <w:r>
              <w:rPr>
                <w:rFonts w:ascii="Times New Roman" w:hAnsi="Times New Roman"/>
                <w:b/>
                <w:sz w:val="24"/>
              </w:rPr>
              <w:t>Mã Java hiện tại</w:t>
            </w:r>
          </w:p>
        </w:tc>
        <w:tc>
          <w:tcPr>
            <w:tcW w:type="dxa" w:w="1872"/>
          </w:tcPr>
          <w:p>
            <w:pPr>
              <w:spacing w:after="40" w:before="40"/>
            </w:pPr>
            <w:r/>
            <w:r>
              <w:rPr>
                <w:rFonts w:ascii="Times New Roman" w:hAnsi="Times New Roman"/>
                <w:b/>
                <w:sz w:val="24"/>
              </w:rPr>
              <w:t>Trạng thái</w:t>
            </w:r>
          </w:p>
        </w:tc>
      </w:tr>
      <w:tr>
        <w:tc>
          <w:tcPr>
            <w:tcW w:type="dxa" w:w="1872"/>
          </w:tcPr>
          <w:p>
            <w:pPr>
              <w:spacing w:after="40" w:before="40"/>
            </w:pPr>
            <w:r/>
            <w:r>
              <w:rPr>
                <w:rFonts w:ascii="Times New Roman" w:hAnsi="Times New Roman"/>
                <w:b w:val="0"/>
                <w:sz w:val="24"/>
              </w:rPr>
              <w:t>1</w:t>
            </w:r>
          </w:p>
        </w:tc>
        <w:tc>
          <w:tcPr>
            <w:tcW w:type="dxa" w:w="1872"/>
          </w:tcPr>
          <w:p>
            <w:pPr>
              <w:spacing w:after="40" w:before="40"/>
            </w:pPr>
            <w:r/>
            <w:r>
              <w:rPr>
                <w:rFonts w:ascii="Times New Roman" w:hAnsi="Times New Roman"/>
                <w:b w:val="0"/>
                <w:sz w:val="24"/>
              </w:rPr>
              <w:t>`SERVICE.category`</w:t>
            </w:r>
          </w:p>
        </w:tc>
        <w:tc>
          <w:tcPr>
            <w:tcW w:type="dxa" w:w="1872"/>
          </w:tcPr>
          <w:p>
            <w:pPr>
              <w:spacing w:after="40" w:before="40"/>
            </w:pPr>
            <w:r/>
            <w:r>
              <w:rPr>
                <w:rFonts w:ascii="Times New Roman" w:hAnsi="Times New Roman"/>
                <w:b w:val="0"/>
                <w:sz w:val="24"/>
              </w:rPr>
              <w:t>Enum `ServiceCategory`</w:t>
            </w:r>
          </w:p>
        </w:tc>
        <w:tc>
          <w:tcPr>
            <w:tcW w:type="dxa" w:w="1872"/>
          </w:tcPr>
          <w:p>
            <w:pPr>
              <w:spacing w:after="40" w:before="40"/>
            </w:pPr>
            <w:r/>
            <w:r>
              <w:rPr>
                <w:rFonts w:ascii="Times New Roman" w:hAnsi="Times New Roman"/>
                <w:b w:val="0"/>
                <w:sz w:val="24"/>
              </w:rPr>
              <w:t>Kiểu `String`</w:t>
            </w:r>
          </w:p>
        </w:tc>
        <w:tc>
          <w:tcPr>
            <w:tcW w:type="dxa" w:w="1872"/>
          </w:tcPr>
          <w:p>
            <w:pPr>
              <w:spacing w:after="40" w:before="40"/>
            </w:pPr>
            <w:r/>
            <w:r>
              <w:rPr>
                <w:rFonts w:ascii="Times New Roman" w:hAnsi="Times New Roman"/>
                <w:b w:val="0"/>
                <w:sz w:val="24"/>
              </w:rPr>
              <w:t>Chưa hiện thực enum, đang dùng chuỗi tiếng Việt</w:t>
            </w:r>
          </w:p>
        </w:tc>
      </w:tr>
      <w:tr>
        <w:tc>
          <w:tcPr>
            <w:tcW w:type="dxa" w:w="1872"/>
          </w:tcPr>
          <w:p>
            <w:pPr>
              <w:spacing w:after="40" w:before="40"/>
            </w:pPr>
            <w:r/>
            <w:r>
              <w:rPr>
                <w:rFonts w:ascii="Times New Roman" w:hAnsi="Times New Roman"/>
                <w:b w:val="0"/>
                <w:sz w:val="24"/>
              </w:rPr>
              <w:t>2</w:t>
            </w:r>
          </w:p>
        </w:tc>
        <w:tc>
          <w:tcPr>
            <w:tcW w:type="dxa" w:w="1872"/>
          </w:tcPr>
          <w:p>
            <w:pPr>
              <w:spacing w:after="40" w:before="40"/>
            </w:pPr>
            <w:r/>
            <w:r>
              <w:rPr>
                <w:rFonts w:ascii="Times New Roman" w:hAnsi="Times New Roman"/>
                <w:b w:val="0"/>
                <w:sz w:val="24"/>
              </w:rPr>
              <w:t>`fieldType` trong `SPORTFIELD`</w:t>
            </w:r>
          </w:p>
        </w:tc>
        <w:tc>
          <w:tcPr>
            <w:tcW w:type="dxa" w:w="1872"/>
          </w:tcPr>
          <w:p>
            <w:pPr>
              <w:spacing w:after="40" w:before="40"/>
            </w:pPr>
            <w:r/>
            <w:r>
              <w:rPr>
                <w:rFonts w:ascii="Times New Roman" w:hAnsi="Times New Roman"/>
                <w:b w:val="0"/>
                <w:sz w:val="24"/>
              </w:rPr>
              <w:t>Cột thật</w:t>
            </w:r>
          </w:p>
        </w:tc>
        <w:tc>
          <w:tcPr>
            <w:tcW w:type="dxa" w:w="1872"/>
          </w:tcPr>
          <w:p>
            <w:pPr>
              <w:spacing w:after="40" w:before="40"/>
            </w:pPr>
            <w:r/>
            <w:r>
              <w:rPr>
                <w:rFonts w:ascii="Times New Roman" w:hAnsi="Times New Roman"/>
                <w:b w:val="0"/>
                <w:sz w:val="24"/>
              </w:rPr>
              <w:t>Suy ra bằng `instanceof` trong enum `FieldType`</w:t>
            </w:r>
          </w:p>
        </w:tc>
        <w:tc>
          <w:tcPr>
            <w:tcW w:type="dxa" w:w="1872"/>
          </w:tcPr>
          <w:p>
            <w:pPr>
              <w:spacing w:after="40" w:before="40"/>
            </w:pPr>
            <w:r/>
            <w:r>
              <w:rPr>
                <w:rFonts w:ascii="Times New Roman" w:hAnsi="Times New Roman"/>
                <w:b w:val="0"/>
                <w:sz w:val="24"/>
              </w:rPr>
              <w:t>Có hiện thực ở tầng DTO (`BookingDto`, `FieldDto`)</w:t>
            </w:r>
          </w:p>
        </w:tc>
      </w:tr>
      <w:tr>
        <w:tc>
          <w:tcPr>
            <w:tcW w:type="dxa" w:w="1872"/>
          </w:tcPr>
          <w:p>
            <w:pPr>
              <w:spacing w:after="40" w:before="40"/>
            </w:pPr>
            <w:r/>
            <w:r>
              <w:rPr>
                <w:rFonts w:ascii="Times New Roman" w:hAnsi="Times New Roman"/>
                <w:b w:val="0"/>
                <w:sz w:val="24"/>
              </w:rPr>
              <w:t>3</w:t>
            </w:r>
          </w:p>
        </w:tc>
        <w:tc>
          <w:tcPr>
            <w:tcW w:type="dxa" w:w="1872"/>
          </w:tcPr>
          <w:p>
            <w:pPr>
              <w:spacing w:after="40" w:before="40"/>
            </w:pPr>
            <w:r/>
            <w:r>
              <w:rPr>
                <w:rFonts w:ascii="Times New Roman" w:hAnsi="Times New Roman"/>
                <w:b w:val="0"/>
                <w:sz w:val="24"/>
              </w:rPr>
              <w:t>`tierLevel`</w:t>
            </w:r>
          </w:p>
        </w:tc>
        <w:tc>
          <w:tcPr>
            <w:tcW w:type="dxa" w:w="1872"/>
          </w:tcPr>
          <w:p>
            <w:pPr>
              <w:spacing w:after="40" w:before="40"/>
            </w:pPr>
            <w:r/>
            <w:r>
              <w:rPr>
                <w:rFonts w:ascii="Times New Roman" w:hAnsi="Times New Roman"/>
                <w:b w:val="0"/>
                <w:sz w:val="24"/>
              </w:rPr>
              <w:t>Thuộc tính khách VIP</w:t>
            </w:r>
          </w:p>
        </w:tc>
        <w:tc>
          <w:tcPr>
            <w:tcW w:type="dxa" w:w="1872"/>
          </w:tcPr>
          <w:p>
            <w:pPr>
              <w:spacing w:after="40" w:before="40"/>
            </w:pPr>
            <w:r/>
            <w:r>
              <w:rPr>
                <w:rFonts w:ascii="Times New Roman" w:hAnsi="Times New Roman"/>
                <w:b w:val="0"/>
                <w:sz w:val="24"/>
              </w:rPr>
              <w:t>Có trong `VipCustomer`</w:t>
            </w:r>
          </w:p>
        </w:tc>
        <w:tc>
          <w:tcPr>
            <w:tcW w:type="dxa" w:w="1872"/>
          </w:tcPr>
          <w:p>
            <w:pPr>
              <w:spacing w:after="40" w:before="40"/>
            </w:pPr>
            <w:r/>
            <w:r>
              <w:rPr>
                <w:rFonts w:ascii="Times New Roman" w:hAnsi="Times New Roman"/>
                <w:b w:val="0"/>
                <w:sz w:val="24"/>
              </w:rPr>
              <w:t>Có hiện thực, dữ liệu mẫu chưa gán giá trị</w:t>
            </w:r>
          </w:p>
        </w:tc>
      </w:tr>
      <w:tr>
        <w:tc>
          <w:tcPr>
            <w:tcW w:type="dxa" w:w="1872"/>
          </w:tcPr>
          <w:p>
            <w:pPr>
              <w:spacing w:after="40" w:before="40"/>
            </w:pPr>
            <w:r/>
            <w:r>
              <w:rPr>
                <w:rFonts w:ascii="Times New Roman" w:hAnsi="Times New Roman"/>
                <w:b w:val="0"/>
                <w:sz w:val="24"/>
              </w:rPr>
              <w:t>4</w:t>
            </w:r>
          </w:p>
        </w:tc>
        <w:tc>
          <w:tcPr>
            <w:tcW w:type="dxa" w:w="1872"/>
          </w:tcPr>
          <w:p>
            <w:pPr>
              <w:spacing w:after="40" w:before="40"/>
            </w:pPr>
            <w:r/>
            <w:r>
              <w:rPr>
                <w:rFonts w:ascii="Times New Roman" w:hAnsi="Times New Roman"/>
                <w:b w:val="0"/>
                <w:sz w:val="24"/>
              </w:rPr>
              <w:t>Lược đồ vật lý</w:t>
            </w:r>
          </w:p>
        </w:tc>
        <w:tc>
          <w:tcPr>
            <w:tcW w:type="dxa" w:w="1872"/>
          </w:tcPr>
          <w:p>
            <w:pPr>
              <w:spacing w:after="40" w:before="40"/>
            </w:pPr>
            <w:r/>
            <w:r>
              <w:rPr>
                <w:rFonts w:ascii="Times New Roman" w:hAnsi="Times New Roman"/>
                <w:b w:val="0"/>
                <w:sz w:val="24"/>
              </w:rPr>
              <w:t>9 bảng ER</w:t>
            </w:r>
          </w:p>
        </w:tc>
        <w:tc>
          <w:tcPr>
            <w:tcW w:type="dxa" w:w="1872"/>
          </w:tcPr>
          <w:p>
            <w:pPr>
              <w:spacing w:after="40" w:before="40"/>
            </w:pPr>
            <w:r/>
            <w:r>
              <w:rPr>
                <w:rFonts w:ascii="Times New Roman" w:hAnsi="Times New Roman"/>
                <w:b w:val="0"/>
                <w:sz w:val="24"/>
              </w:rPr>
              <w:t>SQLite gộp còn **5 bảng**</w:t>
            </w:r>
          </w:p>
        </w:tc>
        <w:tc>
          <w:tcPr>
            <w:tcW w:type="dxa" w:w="1872"/>
          </w:tcPr>
          <w:p>
            <w:pPr>
              <w:spacing w:after="40" w:before="40"/>
            </w:pPr>
            <w:r/>
            <w:r>
              <w:rPr>
                <w:rFonts w:ascii="Times New Roman" w:hAnsi="Times New Roman"/>
                <w:b w:val="0"/>
                <w:sz w:val="24"/>
              </w:rPr>
              <w:t>Có hiện thực, cột `field_type` + 4 cột phí trong `fields`</w:t>
            </w:r>
          </w:p>
        </w:tc>
      </w:tr>
    </w:tbl>
    <w:p>
      <w:pPr>
        <w:spacing w:after="80"/>
        <w:pBdr>
          <w:bottom w:val="single" w:sz="6" w:space="1" w:color="000000"/>
        </w:pBdr>
      </w:pPr>
    </w:p>
    <w:p>
      <w:pPr>
        <w:pStyle w:val="Heading1"/>
      </w:pPr>
      <w:r>
        <w:rPr>
          <w:rFonts w:ascii="Times New Roman" w:hAnsi="Times New Roman"/>
          <w:color w:val="000000"/>
        </w:rPr>
        <w:t>7. GIAO DIỆN DỮ LIỆU CHO DEVELOPER B</w:t>
      </w:r>
    </w:p>
    <w:p>
      <w:pPr>
        <w:pStyle w:val="Heading2"/>
      </w:pPr>
      <w:r>
        <w:rPr>
          <w:rFonts w:ascii="Times New Roman" w:hAnsi="Times New Roman"/>
          <w:color w:val="000000"/>
        </w:rPr>
        <w:t>7.1 Hợp đồng dữ liệu</w:t>
      </w:r>
    </w:p>
    <w:p>
      <w:r>
        <w:t>Developer B không viết lại nghiệp vụ. Phần C# chỉ gồm:</w:t>
      </w:r>
    </w:p>
    <w:tbl>
      <w:tblPr>
        <w:tblStyle w:val="TableGrid"/>
        <w:tblW w:type="auto" w:w="0"/>
        <w:jc w:val="center"/>
        <w:tblLook w:firstColumn="1" w:firstRow="1" w:lastColumn="0" w:lastRow="0" w:noHBand="0" w:noVBand="1" w:val="04A0"/>
      </w:tblPr>
      <w:tblGrid>
        <w:gridCol w:w="3024"/>
        <w:gridCol w:w="3024"/>
        <w:gridCol w:w="3024"/>
      </w:tblGrid>
      <w:tr>
        <w:tc>
          <w:tcPr>
            <w:tcW w:type="dxa" w:w="3120"/>
          </w:tcPr>
          <w:p>
            <w:pPr>
              <w:spacing w:after="40" w:before="40"/>
            </w:pPr>
            <w:r/>
            <w:r>
              <w:rPr>
                <w:rFonts w:ascii="Times New Roman" w:hAnsi="Times New Roman"/>
                <w:b/>
                <w:sz w:val="24"/>
              </w:rPr>
              <w:t>Loại lớp C#</w:t>
            </w:r>
          </w:p>
        </w:tc>
        <w:tc>
          <w:tcPr>
            <w:tcW w:type="dxa" w:w="3120"/>
          </w:tcPr>
          <w:p>
            <w:pPr>
              <w:spacing w:after="40" w:before="40"/>
            </w:pPr>
            <w:r/>
            <w:r>
              <w:rPr>
                <w:rFonts w:ascii="Times New Roman" w:hAnsi="Times New Roman"/>
                <w:b/>
                <w:sz w:val="24"/>
              </w:rPr>
              <w:t>Ví dụ</w:t>
            </w:r>
          </w:p>
        </w:tc>
        <w:tc>
          <w:tcPr>
            <w:tcW w:type="dxa" w:w="3120"/>
          </w:tcPr>
          <w:p>
            <w:pPr>
              <w:spacing w:after="40" w:before="40"/>
            </w:pPr>
            <w:r/>
            <w:r>
              <w:rPr>
                <w:rFonts w:ascii="Times New Roman" w:hAnsi="Times New Roman"/>
                <w:b/>
                <w:sz w:val="24"/>
              </w:rPr>
              <w:t>Trách nhiệm</w:t>
            </w:r>
          </w:p>
        </w:tc>
      </w:tr>
      <w:tr>
        <w:tc>
          <w:tcPr>
            <w:tcW w:type="dxa" w:w="3120"/>
          </w:tcPr>
          <w:p>
            <w:pPr>
              <w:spacing w:after="40" w:before="40"/>
            </w:pPr>
            <w:r/>
            <w:r>
              <w:rPr>
                <w:rFonts w:ascii="Times New Roman" w:hAnsi="Times New Roman"/>
                <w:b w:val="0"/>
                <w:sz w:val="24"/>
              </w:rPr>
              <w:t>**DTO**</w:t>
            </w:r>
          </w:p>
        </w:tc>
        <w:tc>
          <w:tcPr>
            <w:tcW w:type="dxa" w:w="3120"/>
          </w:tcPr>
          <w:p>
            <w:pPr>
              <w:spacing w:after="40" w:before="40"/>
            </w:pPr>
            <w:r/>
            <w:r>
              <w:rPr>
                <w:rFonts w:ascii="Times New Roman" w:hAnsi="Times New Roman"/>
                <w:b w:val="0"/>
                <w:sz w:val="24"/>
              </w:rPr>
              <w:t>`CustomerDto`, `FieldDto`, `BookingDto`, `ServiceDto`, `InvoiceDto`</w:t>
            </w:r>
          </w:p>
        </w:tc>
        <w:tc>
          <w:tcPr>
            <w:tcW w:type="dxa" w:w="3120"/>
          </w:tcPr>
          <w:p>
            <w:pPr>
              <w:spacing w:after="40" w:before="40"/>
            </w:pPr>
            <w:r/>
            <w:r>
              <w:rPr>
                <w:rFonts w:ascii="Times New Roman" w:hAnsi="Times New Roman"/>
                <w:b w:val="0"/>
                <w:sz w:val="24"/>
              </w:rPr>
              <w:t>Nhận JSON từ Java</w:t>
            </w:r>
          </w:p>
        </w:tc>
      </w:tr>
      <w:tr>
        <w:tc>
          <w:tcPr>
            <w:tcW w:type="dxa" w:w="3120"/>
          </w:tcPr>
          <w:p>
            <w:pPr>
              <w:spacing w:after="40" w:before="40"/>
            </w:pPr>
            <w:r/>
            <w:r>
              <w:rPr>
                <w:rFonts w:ascii="Times New Roman" w:hAnsi="Times New Roman"/>
                <w:b w:val="0"/>
                <w:sz w:val="24"/>
              </w:rPr>
              <w:t>**API client**</w:t>
            </w:r>
          </w:p>
        </w:tc>
        <w:tc>
          <w:tcPr>
            <w:tcW w:type="dxa" w:w="3120"/>
          </w:tcPr>
          <w:p>
            <w:pPr>
              <w:spacing w:after="40" w:before="40"/>
            </w:pPr>
            <w:r/>
            <w:r>
              <w:rPr>
                <w:rFonts w:ascii="Times New Roman" w:hAnsi="Times New Roman"/>
                <w:b w:val="0"/>
                <w:sz w:val="24"/>
              </w:rPr>
              <w:t>`SmartSportHubApiClient`</w:t>
            </w:r>
          </w:p>
        </w:tc>
        <w:tc>
          <w:tcPr>
            <w:tcW w:type="dxa" w:w="3120"/>
          </w:tcPr>
          <w:p>
            <w:pPr>
              <w:spacing w:after="40" w:before="40"/>
            </w:pPr>
            <w:r/>
            <w:r>
              <w:rPr>
                <w:rFonts w:ascii="Times New Roman" w:hAnsi="Times New Roman"/>
                <w:b w:val="0"/>
                <w:sz w:val="24"/>
              </w:rPr>
              <w:t>Gọi Java, không gọi HTTP trực tiếp trong Controller</w:t>
            </w:r>
          </w:p>
        </w:tc>
      </w:tr>
      <w:tr>
        <w:tc>
          <w:tcPr>
            <w:tcW w:type="dxa" w:w="3120"/>
          </w:tcPr>
          <w:p>
            <w:pPr>
              <w:spacing w:after="40" w:before="40"/>
            </w:pPr>
            <w:r/>
            <w:r>
              <w:rPr>
                <w:rFonts w:ascii="Times New Roman" w:hAnsi="Times New Roman"/>
                <w:b w:val="0"/>
                <w:sz w:val="24"/>
              </w:rPr>
              <w:t>**ViewModel**</w:t>
            </w:r>
          </w:p>
        </w:tc>
        <w:tc>
          <w:tcPr>
            <w:tcW w:type="dxa" w:w="3120"/>
          </w:tcPr>
          <w:p>
            <w:pPr>
              <w:spacing w:after="40" w:before="40"/>
            </w:pPr>
            <w:r/>
            <w:r>
              <w:rPr>
                <w:rFonts w:ascii="Times New Roman" w:hAnsi="Times New Roman"/>
                <w:b w:val="0"/>
                <w:sz w:val="24"/>
              </w:rPr>
              <w:t>Các model cho từng trang Razor</w:t>
            </w:r>
          </w:p>
        </w:tc>
        <w:tc>
          <w:tcPr>
            <w:tcW w:type="dxa" w:w="3120"/>
          </w:tcPr>
          <w:p>
            <w:pPr>
              <w:spacing w:after="40" w:before="40"/>
            </w:pPr>
            <w:r/>
            <w:r>
              <w:rPr>
                <w:rFonts w:ascii="Times New Roman" w:hAnsi="Times New Roman"/>
                <w:b w:val="0"/>
                <w:sz w:val="24"/>
              </w:rPr>
              <w:t>Chuẩn bị dữ liệu cho giao diện</w:t>
            </w:r>
          </w:p>
        </w:tc>
      </w:tr>
      <w:tr>
        <w:tc>
          <w:tcPr>
            <w:tcW w:type="dxa" w:w="3120"/>
          </w:tcPr>
          <w:p>
            <w:pPr>
              <w:spacing w:after="40" w:before="40"/>
            </w:pPr>
            <w:r/>
            <w:r>
              <w:rPr>
                <w:rFonts w:ascii="Times New Roman" w:hAnsi="Times New Roman"/>
                <w:b w:val="0"/>
                <w:sz w:val="24"/>
              </w:rPr>
              <w:t>**Query service**</w:t>
            </w:r>
          </w:p>
        </w:tc>
        <w:tc>
          <w:tcPr>
            <w:tcW w:type="dxa" w:w="3120"/>
          </w:tcPr>
          <w:p>
            <w:pPr>
              <w:spacing w:after="40" w:before="40"/>
            </w:pPr>
            <w:r/>
            <w:r>
              <w:rPr>
                <w:rFonts w:ascii="Times New Roman" w:hAnsi="Times New Roman"/>
                <w:b w:val="0"/>
                <w:sz w:val="24"/>
              </w:rPr>
              <w:t>Chứa 20 truy vấn LINQ</w:t>
            </w:r>
          </w:p>
        </w:tc>
        <w:tc>
          <w:tcPr>
            <w:tcW w:type="dxa" w:w="3120"/>
          </w:tcPr>
          <w:p>
            <w:pPr>
              <w:spacing w:after="40" w:before="40"/>
            </w:pPr>
            <w:r/>
            <w:r>
              <w:rPr>
                <w:rFonts w:ascii="Times New Roman" w:hAnsi="Times New Roman"/>
                <w:b w:val="0"/>
                <w:sz w:val="24"/>
              </w:rPr>
              <w:t>Tính toán bằng LINQ</w:t>
            </w:r>
          </w:p>
        </w:tc>
      </w:tr>
    </w:tbl>
    <w:p>
      <w:r>
        <w:rPr>
          <w:b/>
        </w:rPr>
        <w:t>Ba điều cấm:</w:t>
      </w:r>
    </w:p>
    <w:p>
      <w:pPr>
        <w:pStyle w:val="ListNumber"/>
      </w:pPr>
      <w:r>
        <w:t>Không viết lại lớp Java</w:t>
      </w:r>
    </w:p>
    <w:p>
      <w:pPr>
        <w:pStyle w:val="ListNumber"/>
      </w:pPr>
      <w:r>
        <w:t>Không tạo bản sao nghiệp vụ bằng C#</w:t>
      </w:r>
    </w:p>
    <w:p>
      <w:pPr>
        <w:pStyle w:val="ListNumber"/>
      </w:pPr>
      <w:r>
        <w:t>Không hard-code kết quả truy vấn</w:t>
      </w:r>
    </w:p>
    <w:p>
      <w:pPr>
        <w:pStyle w:val="Heading2"/>
      </w:pPr>
      <w:r>
        <w:rPr>
          <w:rFonts w:ascii="Times New Roman" w:hAnsi="Times New Roman"/>
          <w:color w:val="000000"/>
        </w:rPr>
        <w:t>7.2 Ánh xạ ERD → truy vấn LINQ</w:t>
      </w:r>
    </w:p>
    <w:p>
      <w:r>
        <w:t>Mỗi truy vấn cần những cột nào trong ERD — đây là bảng chứng minh ERD đã đủ trường:</w:t>
      </w:r>
    </w:p>
    <w:tbl>
      <w:tblPr>
        <w:tblStyle w:val="TableGrid"/>
        <w:tblW w:type="auto" w:w="0"/>
        <w:jc w:val="center"/>
        <w:tblLook w:firstColumn="1" w:firstRow="1" w:lastColumn="0" w:lastRow="0" w:noHBand="0" w:noVBand="1" w:val="04A0"/>
      </w:tblPr>
      <w:tblGrid>
        <w:gridCol w:w="4535"/>
        <w:gridCol w:w="4535"/>
      </w:tblGrid>
      <w:tr>
        <w:tc>
          <w:tcPr>
            <w:tcW w:type="dxa" w:w="4680"/>
          </w:tcPr>
          <w:p>
            <w:pPr>
              <w:spacing w:after="40" w:before="40"/>
            </w:pPr>
            <w:r/>
            <w:r>
              <w:rPr>
                <w:rFonts w:ascii="Times New Roman" w:hAnsi="Times New Roman"/>
                <w:b/>
                <w:sz w:val="24"/>
              </w:rPr>
              <w:t>Nhóm truy vấn</w:t>
            </w:r>
          </w:p>
        </w:tc>
        <w:tc>
          <w:tcPr>
            <w:tcW w:type="dxa" w:w="4680"/>
          </w:tcPr>
          <w:p>
            <w:pPr>
              <w:spacing w:after="40" w:before="40"/>
            </w:pPr>
            <w:r/>
            <w:r>
              <w:rPr>
                <w:rFonts w:ascii="Times New Roman" w:hAnsi="Times New Roman"/>
                <w:b/>
                <w:sz w:val="24"/>
              </w:rPr>
              <w:t>Cột ERD cần dùng</w:t>
            </w:r>
          </w:p>
        </w:tc>
      </w:tr>
      <w:tr>
        <w:tc>
          <w:tcPr>
            <w:tcW w:type="dxa" w:w="4680"/>
          </w:tcPr>
          <w:p>
            <w:pPr>
              <w:spacing w:after="40" w:before="40"/>
            </w:pPr>
            <w:r/>
            <w:r>
              <w:rPr>
                <w:rFonts w:ascii="Times New Roman" w:hAnsi="Times New Roman"/>
                <w:b w:val="0"/>
                <w:sz w:val="24"/>
              </w:rPr>
              <w:t>Lọc và sắp xếp sân</w:t>
            </w:r>
          </w:p>
        </w:tc>
        <w:tc>
          <w:tcPr>
            <w:tcW w:type="dxa" w:w="4680"/>
          </w:tcPr>
          <w:p>
            <w:pPr>
              <w:spacing w:after="40" w:before="40"/>
            </w:pPr>
            <w:r/>
            <w:r>
              <w:rPr>
                <w:rFonts w:ascii="Times New Roman" w:hAnsi="Times New Roman"/>
                <w:b w:val="0"/>
                <w:sz w:val="24"/>
              </w:rPr>
              <w:t>`fieldStatus`, `basePricePerHour`, `fieldType`</w:t>
            </w:r>
          </w:p>
        </w:tc>
      </w:tr>
      <w:tr>
        <w:tc>
          <w:tcPr>
            <w:tcW w:type="dxa" w:w="4680"/>
          </w:tcPr>
          <w:p>
            <w:pPr>
              <w:spacing w:after="40" w:before="40"/>
            </w:pPr>
            <w:r/>
            <w:r>
              <w:rPr>
                <w:rFonts w:ascii="Times New Roman" w:hAnsi="Times New Roman"/>
                <w:b w:val="0"/>
                <w:sz w:val="24"/>
              </w:rPr>
              <w:t>Thống kê theo loại sân</w:t>
            </w:r>
          </w:p>
        </w:tc>
        <w:tc>
          <w:tcPr>
            <w:tcW w:type="dxa" w:w="4680"/>
          </w:tcPr>
          <w:p>
            <w:pPr>
              <w:spacing w:after="40" w:before="40"/>
            </w:pPr>
            <w:r/>
            <w:r>
              <w:rPr>
                <w:rFonts w:ascii="Times New Roman" w:hAnsi="Times New Roman"/>
                <w:b w:val="0"/>
                <w:sz w:val="24"/>
              </w:rPr>
              <w:t>`fieldType`</w:t>
            </w:r>
          </w:p>
        </w:tc>
      </w:tr>
      <w:tr>
        <w:tc>
          <w:tcPr>
            <w:tcW w:type="dxa" w:w="4680"/>
          </w:tcPr>
          <w:p>
            <w:pPr>
              <w:spacing w:after="40" w:before="40"/>
            </w:pPr>
            <w:r/>
            <w:r>
              <w:rPr>
                <w:rFonts w:ascii="Times New Roman" w:hAnsi="Times New Roman"/>
                <w:b w:val="0"/>
                <w:sz w:val="24"/>
              </w:rPr>
              <w:t>Thống kê theo khách</w:t>
            </w:r>
          </w:p>
        </w:tc>
        <w:tc>
          <w:tcPr>
            <w:tcW w:type="dxa" w:w="4680"/>
          </w:tcPr>
          <w:p>
            <w:pPr>
              <w:spacing w:after="40" w:before="40"/>
            </w:pPr>
            <w:r/>
            <w:r>
              <w:rPr>
                <w:rFonts w:ascii="Times New Roman" w:hAnsi="Times New Roman"/>
                <w:b w:val="0"/>
                <w:sz w:val="24"/>
              </w:rPr>
              <w:t>`customerId`, `customerType`, `fullName`</w:t>
            </w:r>
          </w:p>
        </w:tc>
      </w:tr>
      <w:tr>
        <w:tc>
          <w:tcPr>
            <w:tcW w:type="dxa" w:w="4680"/>
          </w:tcPr>
          <w:p>
            <w:pPr>
              <w:spacing w:after="40" w:before="40"/>
            </w:pPr>
            <w:r/>
            <w:r>
              <w:rPr>
                <w:rFonts w:ascii="Times New Roman" w:hAnsi="Times New Roman"/>
                <w:b w:val="0"/>
                <w:sz w:val="24"/>
              </w:rPr>
              <w:t>Thống kê theo dịch vụ</w:t>
            </w:r>
          </w:p>
        </w:tc>
        <w:tc>
          <w:tcPr>
            <w:tcW w:type="dxa" w:w="4680"/>
          </w:tcPr>
          <w:p>
            <w:pPr>
              <w:spacing w:after="40" w:before="40"/>
            </w:pPr>
            <w:r/>
            <w:r>
              <w:rPr>
                <w:rFonts w:ascii="Times New Roman" w:hAnsi="Times New Roman"/>
                <w:b w:val="0"/>
                <w:sz w:val="24"/>
              </w:rPr>
              <w:t>`serviceCategory`, `active`, `unitPrice`</w:t>
            </w:r>
          </w:p>
        </w:tc>
      </w:tr>
      <w:tr>
        <w:tc>
          <w:tcPr>
            <w:tcW w:type="dxa" w:w="4680"/>
          </w:tcPr>
          <w:p>
            <w:pPr>
              <w:spacing w:after="40" w:before="40"/>
            </w:pPr>
            <w:r/>
            <w:r>
              <w:rPr>
                <w:rFonts w:ascii="Times New Roman" w:hAnsi="Times New Roman"/>
                <w:b w:val="0"/>
                <w:sz w:val="24"/>
              </w:rPr>
              <w:t>Thống kê theo thời gian</w:t>
            </w:r>
          </w:p>
        </w:tc>
        <w:tc>
          <w:tcPr>
            <w:tcW w:type="dxa" w:w="4680"/>
          </w:tcPr>
          <w:p>
            <w:pPr>
              <w:spacing w:after="40" w:before="40"/>
            </w:pPr>
            <w:r/>
            <w:r>
              <w:rPr>
                <w:rFonts w:ascii="Times New Roman" w:hAnsi="Times New Roman"/>
                <w:b w:val="0"/>
                <w:sz w:val="24"/>
              </w:rPr>
              <w:t>`startTime`, `endTime`, `hours`, `peakHour`</w:t>
            </w:r>
          </w:p>
        </w:tc>
      </w:tr>
      <w:tr>
        <w:tc>
          <w:tcPr>
            <w:tcW w:type="dxa" w:w="4680"/>
          </w:tcPr>
          <w:p>
            <w:pPr>
              <w:spacing w:after="40" w:before="40"/>
            </w:pPr>
            <w:r/>
            <w:r>
              <w:rPr>
                <w:rFonts w:ascii="Times New Roman" w:hAnsi="Times New Roman"/>
                <w:b w:val="0"/>
                <w:sz w:val="24"/>
              </w:rPr>
              <w:t>Phân tích doanh thu</w:t>
            </w:r>
          </w:p>
        </w:tc>
        <w:tc>
          <w:tcPr>
            <w:tcW w:type="dxa" w:w="4680"/>
          </w:tcPr>
          <w:p>
            <w:pPr>
              <w:spacing w:after="40" w:before="40"/>
            </w:pPr>
            <w:r/>
            <w:r>
              <w:rPr>
                <w:rFonts w:ascii="Times New Roman" w:hAnsi="Times New Roman"/>
                <w:b w:val="0"/>
                <w:sz w:val="24"/>
              </w:rPr>
              <w:t>`rentalFee`, `peakSurcharge`, `serviceFee`, `discount`, `totalAmount`</w:t>
            </w:r>
          </w:p>
        </w:tc>
      </w:tr>
      <w:tr>
        <w:tc>
          <w:tcPr>
            <w:tcW w:type="dxa" w:w="4680"/>
          </w:tcPr>
          <w:p>
            <w:pPr>
              <w:spacing w:after="40" w:before="40"/>
            </w:pPr>
            <w:r/>
            <w:r>
              <w:rPr>
                <w:rFonts w:ascii="Times New Roman" w:hAnsi="Times New Roman"/>
                <w:b w:val="0"/>
                <w:sz w:val="24"/>
              </w:rPr>
              <w:t>Theo dõi thanh toán</w:t>
            </w:r>
          </w:p>
        </w:tc>
        <w:tc>
          <w:tcPr>
            <w:tcW w:type="dxa" w:w="4680"/>
          </w:tcPr>
          <w:p>
            <w:pPr>
              <w:spacing w:after="40" w:before="40"/>
            </w:pPr>
            <w:r/>
            <w:r>
              <w:rPr>
                <w:rFonts w:ascii="Times New Roman" w:hAnsi="Times New Roman"/>
                <w:b w:val="0"/>
                <w:sz w:val="24"/>
              </w:rPr>
              <w:t>`invoiceStatus`, `issueDate`, `amount`</w:t>
            </w:r>
          </w:p>
        </w:tc>
      </w:tr>
    </w:tbl>
    <w:p>
      <w:pPr>
        <w:pStyle w:val="Heading2"/>
      </w:pPr>
      <w:r>
        <w:rPr>
          <w:rFonts w:ascii="Times New Roman" w:hAnsi="Times New Roman"/>
          <w:color w:val="000000"/>
        </w:rPr>
        <w:t>7.3 Bảng truy vấn đầy đủ 20 truy vấn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340"/>
          </w:tcPr>
          <w:p>
            <w:pPr>
              <w:spacing w:after="40" w:before="40"/>
            </w:pPr>
            <w:r/>
            <w:r>
              <w:rPr>
                <w:rFonts w:ascii="Times New Roman" w:hAnsi="Times New Roman"/>
                <w:b/>
                <w:sz w:val="24"/>
              </w:rPr>
              <w:t>Mã</w:t>
            </w:r>
          </w:p>
        </w:tc>
        <w:tc>
          <w:tcPr>
            <w:tcW w:type="dxa" w:w="2340"/>
          </w:tcPr>
          <w:p>
            <w:pPr>
              <w:spacing w:after="40" w:before="40"/>
            </w:pPr>
            <w:r/>
            <w:r>
              <w:rPr>
                <w:rFonts w:ascii="Times New Roman" w:hAnsi="Times New Roman"/>
                <w:b/>
                <w:sz w:val="24"/>
              </w:rPr>
              <w:t>Tên truy vấn</w:t>
            </w:r>
          </w:p>
        </w:tc>
        <w:tc>
          <w:tcPr>
            <w:tcW w:type="dxa" w:w="2340"/>
          </w:tcPr>
          <w:p>
            <w:pPr>
              <w:spacing w:after="40" w:before="40"/>
            </w:pPr>
            <w:r/>
            <w:r>
              <w:rPr>
                <w:rFonts w:ascii="Times New Roman" w:hAnsi="Times New Roman"/>
                <w:b/>
                <w:sz w:val="24"/>
              </w:rPr>
              <w:t>Dữ liệu cần</w:t>
            </w:r>
          </w:p>
        </w:tc>
        <w:tc>
          <w:tcPr>
            <w:tcW w:type="dxa" w:w="2340"/>
          </w:tcPr>
          <w:p>
            <w:pPr>
              <w:spacing w:after="40" w:before="40"/>
            </w:pPr>
            <w:r/>
            <w:r>
              <w:rPr>
                <w:rFonts w:ascii="Times New Roman" w:hAnsi="Times New Roman"/>
                <w:b/>
                <w:sz w:val="24"/>
              </w:rPr>
              <w:t>Toán tử LINQ chính</w:t>
            </w:r>
          </w:p>
        </w:tc>
      </w:tr>
      <w:tr>
        <w:tc>
          <w:tcPr>
            <w:tcW w:type="dxa" w:w="2340"/>
          </w:tcPr>
          <w:p>
            <w:pPr>
              <w:spacing w:after="40" w:before="40"/>
            </w:pPr>
            <w:r/>
            <w:r>
              <w:rPr>
                <w:rFonts w:ascii="Times New Roman" w:hAnsi="Times New Roman"/>
                <w:b w:val="0"/>
                <w:sz w:val="24"/>
              </w:rPr>
              <w:t>Q01</w:t>
            </w:r>
          </w:p>
        </w:tc>
        <w:tc>
          <w:tcPr>
            <w:tcW w:type="dxa" w:w="2340"/>
          </w:tcPr>
          <w:p>
            <w:pPr>
              <w:spacing w:after="40" w:before="40"/>
            </w:pPr>
            <w:r/>
            <w:r>
              <w:rPr>
                <w:rFonts w:ascii="Times New Roman" w:hAnsi="Times New Roman"/>
                <w:b w:val="0"/>
                <w:sz w:val="24"/>
              </w:rPr>
              <w:t>Sân đang sẵn sàng, sắp xếp giá tăng dần</w:t>
            </w:r>
          </w:p>
        </w:tc>
        <w:tc>
          <w:tcPr>
            <w:tcW w:type="dxa" w:w="2340"/>
          </w:tcPr>
          <w:p>
            <w:pPr>
              <w:spacing w:after="40" w:before="40"/>
            </w:pPr>
            <w:r/>
            <w:r>
              <w:rPr>
                <w:rFonts w:ascii="Times New Roman" w:hAnsi="Times New Roman"/>
                <w:b w:val="0"/>
                <w:sz w:val="24"/>
              </w:rPr>
              <w:t>`status`, `basePricePerHour`</w:t>
            </w:r>
          </w:p>
        </w:tc>
        <w:tc>
          <w:tcPr>
            <w:tcW w:type="dxa" w:w="2340"/>
          </w:tcPr>
          <w:p>
            <w:pPr>
              <w:spacing w:after="40" w:before="40"/>
            </w:pPr>
            <w:r/>
            <w:r>
              <w:rPr>
                <w:rFonts w:ascii="Times New Roman" w:hAnsi="Times New Roman"/>
                <w:b w:val="0"/>
                <w:sz w:val="24"/>
              </w:rPr>
              <w:t>`Where`, `OrderBy`, `Select`</w:t>
            </w:r>
          </w:p>
        </w:tc>
      </w:tr>
      <w:tr>
        <w:tc>
          <w:tcPr>
            <w:tcW w:type="dxa" w:w="2340"/>
          </w:tcPr>
          <w:p>
            <w:pPr>
              <w:spacing w:after="40" w:before="40"/>
            </w:pPr>
            <w:r/>
            <w:r>
              <w:rPr>
                <w:rFonts w:ascii="Times New Roman" w:hAnsi="Times New Roman"/>
                <w:b w:val="0"/>
                <w:sz w:val="24"/>
              </w:rPr>
              <w:t>Q02</w:t>
            </w:r>
          </w:p>
        </w:tc>
        <w:tc>
          <w:tcPr>
            <w:tcW w:type="dxa" w:w="2340"/>
          </w:tcPr>
          <w:p>
            <w:pPr>
              <w:spacing w:after="40" w:before="40"/>
            </w:pPr>
            <w:r/>
            <w:r>
              <w:rPr>
                <w:rFonts w:ascii="Times New Roman" w:hAnsi="Times New Roman"/>
                <w:b w:val="0"/>
                <w:sz w:val="24"/>
              </w:rPr>
              <w:t>Sân có giá cao hơn giá trung bình</w:t>
            </w:r>
          </w:p>
        </w:tc>
        <w:tc>
          <w:tcPr>
            <w:tcW w:type="dxa" w:w="2340"/>
          </w:tcPr>
          <w:p>
            <w:pPr>
              <w:spacing w:after="40" w:before="40"/>
            </w:pPr>
            <w:r/>
            <w:r>
              <w:rPr>
                <w:rFonts w:ascii="Times New Roman" w:hAnsi="Times New Roman"/>
                <w:b w:val="0"/>
                <w:sz w:val="24"/>
              </w:rPr>
              <w:t>`basePricePerHour`</w:t>
            </w:r>
          </w:p>
        </w:tc>
        <w:tc>
          <w:tcPr>
            <w:tcW w:type="dxa" w:w="2340"/>
          </w:tcPr>
          <w:p>
            <w:pPr>
              <w:spacing w:after="40" w:before="40"/>
            </w:pPr>
            <w:r/>
            <w:r>
              <w:rPr>
                <w:rFonts w:ascii="Times New Roman" w:hAnsi="Times New Roman"/>
                <w:b w:val="0"/>
                <w:sz w:val="24"/>
              </w:rPr>
              <w:t>`Average`, `Where`</w:t>
            </w:r>
          </w:p>
        </w:tc>
      </w:tr>
      <w:tr>
        <w:tc>
          <w:tcPr>
            <w:tcW w:type="dxa" w:w="2340"/>
          </w:tcPr>
          <w:p>
            <w:pPr>
              <w:spacing w:after="40" w:before="40"/>
            </w:pPr>
            <w:r/>
            <w:r>
              <w:rPr>
                <w:rFonts w:ascii="Times New Roman" w:hAnsi="Times New Roman"/>
                <w:b w:val="0"/>
                <w:sz w:val="24"/>
              </w:rPr>
              <w:t>Q03</w:t>
            </w:r>
          </w:p>
        </w:tc>
        <w:tc>
          <w:tcPr>
            <w:tcW w:type="dxa" w:w="2340"/>
          </w:tcPr>
          <w:p>
            <w:pPr>
              <w:spacing w:after="40" w:before="40"/>
            </w:pPr>
            <w:r/>
            <w:r>
              <w:rPr>
                <w:rFonts w:ascii="Times New Roman" w:hAnsi="Times New Roman"/>
                <w:b w:val="0"/>
                <w:sz w:val="24"/>
              </w:rPr>
              <w:t>Đếm số sân theo loại</w:t>
            </w:r>
          </w:p>
        </w:tc>
        <w:tc>
          <w:tcPr>
            <w:tcW w:type="dxa" w:w="2340"/>
          </w:tcPr>
          <w:p>
            <w:pPr>
              <w:spacing w:after="40" w:before="40"/>
            </w:pPr>
            <w:r/>
            <w:r>
              <w:rPr>
                <w:rFonts w:ascii="Times New Roman" w:hAnsi="Times New Roman"/>
                <w:b w:val="0"/>
                <w:sz w:val="24"/>
              </w:rPr>
              <w:t>`fieldType`</w:t>
            </w:r>
          </w:p>
        </w:tc>
        <w:tc>
          <w:tcPr>
            <w:tcW w:type="dxa" w:w="2340"/>
          </w:tcPr>
          <w:p>
            <w:pPr>
              <w:spacing w:after="40" w:before="40"/>
            </w:pPr>
            <w:r/>
            <w:r>
              <w:rPr>
                <w:rFonts w:ascii="Times New Roman" w:hAnsi="Times New Roman"/>
                <w:b w:val="0"/>
                <w:sz w:val="24"/>
              </w:rPr>
              <w:t>`GroupBy`, `Count`</w:t>
            </w:r>
          </w:p>
        </w:tc>
      </w:tr>
      <w:tr>
        <w:tc>
          <w:tcPr>
            <w:tcW w:type="dxa" w:w="2340"/>
          </w:tcPr>
          <w:p>
            <w:pPr>
              <w:spacing w:after="40" w:before="40"/>
            </w:pPr>
            <w:r/>
            <w:r>
              <w:rPr>
                <w:rFonts w:ascii="Times New Roman" w:hAnsi="Times New Roman"/>
                <w:b w:val="0"/>
                <w:sz w:val="24"/>
              </w:rPr>
              <w:t>Q04</w:t>
            </w:r>
          </w:p>
        </w:tc>
        <w:tc>
          <w:tcPr>
            <w:tcW w:type="dxa" w:w="2340"/>
          </w:tcPr>
          <w:p>
            <w:pPr>
              <w:spacing w:after="40" w:before="40"/>
            </w:pPr>
            <w:r/>
            <w:r>
              <w:rPr>
                <w:rFonts w:ascii="Times New Roman" w:hAnsi="Times New Roman"/>
                <w:b w:val="0"/>
                <w:sz w:val="24"/>
              </w:rPr>
              <w:t>Sân có doanh thu cao nhất</w:t>
            </w:r>
          </w:p>
        </w:tc>
        <w:tc>
          <w:tcPr>
            <w:tcW w:type="dxa" w:w="2340"/>
          </w:tcPr>
          <w:p>
            <w:pPr>
              <w:spacing w:after="40" w:before="40"/>
            </w:pPr>
            <w:r/>
            <w:r>
              <w:rPr>
                <w:rFonts w:ascii="Times New Roman" w:hAnsi="Times New Roman"/>
                <w:b w:val="0"/>
                <w:sz w:val="24"/>
              </w:rPr>
              <w:t>`totalAmount`, `fieldType`</w:t>
            </w:r>
          </w:p>
        </w:tc>
        <w:tc>
          <w:tcPr>
            <w:tcW w:type="dxa" w:w="2340"/>
          </w:tcPr>
          <w:p>
            <w:pPr>
              <w:spacing w:after="40" w:before="40"/>
            </w:pPr>
            <w:r/>
            <w:r>
              <w:rPr>
                <w:rFonts w:ascii="Times New Roman" w:hAnsi="Times New Roman"/>
                <w:b w:val="0"/>
                <w:sz w:val="24"/>
              </w:rPr>
              <w:t>`GroupBy`, `Max`</w:t>
            </w:r>
          </w:p>
        </w:tc>
      </w:tr>
      <w:tr>
        <w:tc>
          <w:tcPr>
            <w:tcW w:type="dxa" w:w="2340"/>
          </w:tcPr>
          <w:p>
            <w:pPr>
              <w:spacing w:after="40" w:before="40"/>
            </w:pPr>
            <w:r/>
            <w:r>
              <w:rPr>
                <w:rFonts w:ascii="Times New Roman" w:hAnsi="Times New Roman"/>
                <w:b w:val="0"/>
                <w:sz w:val="24"/>
              </w:rPr>
              <w:t>Q05</w:t>
            </w:r>
          </w:p>
        </w:tc>
        <w:tc>
          <w:tcPr>
            <w:tcW w:type="dxa" w:w="2340"/>
          </w:tcPr>
          <w:p>
            <w:pPr>
              <w:spacing w:after="40" w:before="40"/>
            </w:pPr>
            <w:r/>
            <w:r>
              <w:rPr>
                <w:rFonts w:ascii="Times New Roman" w:hAnsi="Times New Roman"/>
                <w:b w:val="0"/>
                <w:sz w:val="24"/>
              </w:rPr>
              <w:t>Dịch vụ đang cung cấp</w:t>
            </w:r>
          </w:p>
        </w:tc>
        <w:tc>
          <w:tcPr>
            <w:tcW w:type="dxa" w:w="2340"/>
          </w:tcPr>
          <w:p>
            <w:pPr>
              <w:spacing w:after="40" w:before="40"/>
            </w:pPr>
            <w:r/>
            <w:r>
              <w:rPr>
                <w:rFonts w:ascii="Times New Roman" w:hAnsi="Times New Roman"/>
                <w:b w:val="0"/>
                <w:sz w:val="24"/>
              </w:rPr>
              <w:t>`active`</w:t>
            </w:r>
          </w:p>
        </w:tc>
        <w:tc>
          <w:tcPr>
            <w:tcW w:type="dxa" w:w="2340"/>
          </w:tcPr>
          <w:p>
            <w:pPr>
              <w:spacing w:after="40" w:before="40"/>
            </w:pPr>
            <w:r/>
            <w:r>
              <w:rPr>
                <w:rFonts w:ascii="Times New Roman" w:hAnsi="Times New Roman"/>
                <w:b w:val="0"/>
                <w:sz w:val="24"/>
              </w:rPr>
              <w:t>`Where`, `Select`</w:t>
            </w:r>
          </w:p>
        </w:tc>
      </w:tr>
      <w:tr>
        <w:tc>
          <w:tcPr>
            <w:tcW w:type="dxa" w:w="2340"/>
          </w:tcPr>
          <w:p>
            <w:pPr>
              <w:spacing w:after="40" w:before="40"/>
            </w:pPr>
            <w:r/>
            <w:r>
              <w:rPr>
                <w:rFonts w:ascii="Times New Roman" w:hAnsi="Times New Roman"/>
                <w:b w:val="0"/>
                <w:sz w:val="24"/>
              </w:rPr>
              <w:t>Q06</w:t>
            </w:r>
          </w:p>
        </w:tc>
        <w:tc>
          <w:tcPr>
            <w:tcW w:type="dxa" w:w="2340"/>
          </w:tcPr>
          <w:p>
            <w:pPr>
              <w:spacing w:after="40" w:before="40"/>
            </w:pPr>
            <w:r/>
            <w:r>
              <w:rPr>
                <w:rFonts w:ascii="Times New Roman" w:hAnsi="Times New Roman"/>
                <w:b w:val="0"/>
                <w:sz w:val="24"/>
              </w:rPr>
              <w:t>Sân chưa từng được đặt</w:t>
            </w:r>
          </w:p>
        </w:tc>
        <w:tc>
          <w:tcPr>
            <w:tcW w:type="dxa" w:w="2340"/>
          </w:tcPr>
          <w:p>
            <w:pPr>
              <w:spacing w:after="40" w:before="40"/>
            </w:pPr>
            <w:r/>
            <w:r>
              <w:rPr>
                <w:rFonts w:ascii="Times New Roman" w:hAnsi="Times New Roman"/>
                <w:b w:val="0"/>
                <w:sz w:val="24"/>
              </w:rPr>
              <w:t>`fieldId`, `bookingId`</w:t>
            </w:r>
          </w:p>
        </w:tc>
        <w:tc>
          <w:tcPr>
            <w:tcW w:type="dxa" w:w="2340"/>
          </w:tcPr>
          <w:p>
            <w:pPr>
              <w:spacing w:after="40" w:before="40"/>
            </w:pPr>
            <w:r/>
            <w:r>
              <w:rPr>
                <w:rFonts w:ascii="Times New Roman" w:hAnsi="Times New Roman"/>
                <w:b w:val="0"/>
                <w:sz w:val="24"/>
              </w:rPr>
              <w:t>`Except`, `Any`</w:t>
            </w:r>
          </w:p>
        </w:tc>
      </w:tr>
      <w:tr>
        <w:tc>
          <w:tcPr>
            <w:tcW w:type="dxa" w:w="2340"/>
          </w:tcPr>
          <w:p>
            <w:pPr>
              <w:spacing w:after="40" w:before="40"/>
            </w:pPr>
            <w:r/>
            <w:r>
              <w:rPr>
                <w:rFonts w:ascii="Times New Roman" w:hAnsi="Times New Roman"/>
                <w:b w:val="0"/>
                <w:sz w:val="24"/>
              </w:rPr>
              <w:t>Q07</w:t>
            </w:r>
          </w:p>
        </w:tc>
        <w:tc>
          <w:tcPr>
            <w:tcW w:type="dxa" w:w="2340"/>
          </w:tcPr>
          <w:p>
            <w:pPr>
              <w:spacing w:after="40" w:before="40"/>
            </w:pPr>
            <w:r/>
            <w:r>
              <w:rPr>
                <w:rFonts w:ascii="Times New Roman" w:hAnsi="Times New Roman"/>
                <w:b w:val="0"/>
                <w:sz w:val="24"/>
              </w:rPr>
              <w:t>Lượt đặt không kèm dịch vụ</w:t>
            </w:r>
          </w:p>
        </w:tc>
        <w:tc>
          <w:tcPr>
            <w:tcW w:type="dxa" w:w="2340"/>
          </w:tcPr>
          <w:p>
            <w:pPr>
              <w:spacing w:after="40" w:before="40"/>
            </w:pPr>
            <w:r/>
            <w:r>
              <w:rPr>
                <w:rFonts w:ascii="Times New Roman" w:hAnsi="Times New Roman"/>
                <w:b w:val="0"/>
                <w:sz w:val="24"/>
              </w:rPr>
              <w:t>`serviceId`</w:t>
            </w:r>
          </w:p>
        </w:tc>
        <w:tc>
          <w:tcPr>
            <w:tcW w:type="dxa" w:w="2340"/>
          </w:tcPr>
          <w:p>
            <w:pPr>
              <w:spacing w:after="40" w:before="40"/>
            </w:pPr>
            <w:r/>
            <w:r>
              <w:rPr>
                <w:rFonts w:ascii="Times New Roman" w:hAnsi="Times New Roman"/>
                <w:b w:val="0"/>
                <w:sz w:val="24"/>
              </w:rPr>
              <w:t>`Where`, `Any`</w:t>
            </w:r>
          </w:p>
        </w:tc>
      </w:tr>
      <w:tr>
        <w:tc>
          <w:tcPr>
            <w:tcW w:type="dxa" w:w="2340"/>
          </w:tcPr>
          <w:p>
            <w:pPr>
              <w:spacing w:after="40" w:before="40"/>
            </w:pPr>
            <w:r/>
            <w:r>
              <w:rPr>
                <w:rFonts w:ascii="Times New Roman" w:hAnsi="Times New Roman"/>
                <w:b w:val="0"/>
                <w:sz w:val="24"/>
              </w:rPr>
              <w:t>Q08</w:t>
            </w:r>
          </w:p>
        </w:tc>
        <w:tc>
          <w:tcPr>
            <w:tcW w:type="dxa" w:w="2340"/>
          </w:tcPr>
          <w:p>
            <w:pPr>
              <w:spacing w:after="40" w:before="40"/>
            </w:pPr>
            <w:r/>
            <w:r>
              <w:rPr>
                <w:rFonts w:ascii="Times New Roman" w:hAnsi="Times New Roman"/>
                <w:b w:val="0"/>
                <w:sz w:val="24"/>
              </w:rPr>
              <w:t>Doanh thu theo từng loại sân</w:t>
            </w:r>
          </w:p>
        </w:tc>
        <w:tc>
          <w:tcPr>
            <w:tcW w:type="dxa" w:w="2340"/>
          </w:tcPr>
          <w:p>
            <w:pPr>
              <w:spacing w:after="40" w:before="40"/>
            </w:pPr>
            <w:r/>
            <w:r>
              <w:rPr>
                <w:rFonts w:ascii="Times New Roman" w:hAnsi="Times New Roman"/>
                <w:b w:val="0"/>
                <w:sz w:val="24"/>
              </w:rPr>
              <w:t>`fieldType`, `totalAmount`</w:t>
            </w:r>
          </w:p>
        </w:tc>
        <w:tc>
          <w:tcPr>
            <w:tcW w:type="dxa" w:w="2340"/>
          </w:tcPr>
          <w:p>
            <w:pPr>
              <w:spacing w:after="40" w:before="40"/>
            </w:pPr>
            <w:r/>
            <w:r>
              <w:rPr>
                <w:rFonts w:ascii="Times New Roman" w:hAnsi="Times New Roman"/>
                <w:b w:val="0"/>
                <w:sz w:val="24"/>
              </w:rPr>
              <w:t>`GroupBy`, `Sum`</w:t>
            </w:r>
          </w:p>
        </w:tc>
      </w:tr>
      <w:tr>
        <w:tc>
          <w:tcPr>
            <w:tcW w:type="dxa" w:w="2340"/>
          </w:tcPr>
          <w:p>
            <w:pPr>
              <w:spacing w:after="40" w:before="40"/>
            </w:pPr>
            <w:r/>
            <w:r>
              <w:rPr>
                <w:rFonts w:ascii="Times New Roman" w:hAnsi="Times New Roman"/>
                <w:b w:val="0"/>
                <w:sz w:val="24"/>
              </w:rPr>
              <w:t>Q09</w:t>
            </w:r>
          </w:p>
        </w:tc>
        <w:tc>
          <w:tcPr>
            <w:tcW w:type="dxa" w:w="2340"/>
          </w:tcPr>
          <w:p>
            <w:pPr>
              <w:spacing w:after="40" w:before="40"/>
            </w:pPr>
            <w:r/>
            <w:r>
              <w:rPr>
                <w:rFonts w:ascii="Times New Roman" w:hAnsi="Times New Roman"/>
                <w:b w:val="0"/>
                <w:sz w:val="24"/>
              </w:rPr>
              <w:t>Lượt đặt trong một tháng cụ thể</w:t>
            </w:r>
          </w:p>
        </w:tc>
        <w:tc>
          <w:tcPr>
            <w:tcW w:type="dxa" w:w="2340"/>
          </w:tcPr>
          <w:p>
            <w:pPr>
              <w:spacing w:after="40" w:before="40"/>
            </w:pPr>
            <w:r/>
            <w:r>
              <w:rPr>
                <w:rFonts w:ascii="Times New Roman" w:hAnsi="Times New Roman"/>
                <w:b w:val="0"/>
                <w:sz w:val="24"/>
              </w:rPr>
              <w:t>`startTime`</w:t>
            </w:r>
          </w:p>
        </w:tc>
        <w:tc>
          <w:tcPr>
            <w:tcW w:type="dxa" w:w="2340"/>
          </w:tcPr>
          <w:p>
            <w:pPr>
              <w:spacing w:after="40" w:before="40"/>
            </w:pPr>
            <w:r/>
            <w:r>
              <w:rPr>
                <w:rFonts w:ascii="Times New Roman" w:hAnsi="Times New Roman"/>
                <w:b w:val="0"/>
                <w:sz w:val="24"/>
              </w:rPr>
              <w:t>`Where`, `OrderBy`</w:t>
            </w:r>
          </w:p>
        </w:tc>
      </w:tr>
      <w:tr>
        <w:tc>
          <w:tcPr>
            <w:tcW w:type="dxa" w:w="2340"/>
          </w:tcPr>
          <w:p>
            <w:pPr>
              <w:spacing w:after="40" w:before="40"/>
            </w:pPr>
            <w:r/>
            <w:r>
              <w:rPr>
                <w:rFonts w:ascii="Times New Roman" w:hAnsi="Times New Roman"/>
                <w:b w:val="0"/>
                <w:sz w:val="24"/>
              </w:rPr>
              <w:t>Q10</w:t>
            </w:r>
          </w:p>
        </w:tc>
        <w:tc>
          <w:tcPr>
            <w:tcW w:type="dxa" w:w="2340"/>
          </w:tcPr>
          <w:p>
            <w:pPr>
              <w:spacing w:after="40" w:before="40"/>
            </w:pPr>
            <w:r/>
            <w:r>
              <w:rPr>
                <w:rFonts w:ascii="Times New Roman" w:hAnsi="Times New Roman"/>
                <w:b w:val="0"/>
                <w:sz w:val="24"/>
              </w:rPr>
              <w:t>Xếp hạng khách theo tổng thời gian đã dùng</w:t>
            </w:r>
          </w:p>
        </w:tc>
        <w:tc>
          <w:tcPr>
            <w:tcW w:type="dxa" w:w="2340"/>
          </w:tcPr>
          <w:p>
            <w:pPr>
              <w:spacing w:after="40" w:before="40"/>
            </w:pPr>
            <w:r/>
            <w:r>
              <w:rPr>
                <w:rFonts w:ascii="Times New Roman" w:hAnsi="Times New Roman"/>
                <w:b w:val="0"/>
                <w:sz w:val="24"/>
              </w:rPr>
              <w:t>`customerId`, `hours`</w:t>
            </w:r>
          </w:p>
        </w:tc>
        <w:tc>
          <w:tcPr>
            <w:tcW w:type="dxa" w:w="2340"/>
          </w:tcPr>
          <w:p>
            <w:pPr>
              <w:spacing w:after="40" w:before="40"/>
            </w:pPr>
            <w:r/>
            <w:r>
              <w:rPr>
                <w:rFonts w:ascii="Times New Roman" w:hAnsi="Times New Roman"/>
                <w:b w:val="0"/>
                <w:sz w:val="24"/>
              </w:rPr>
              <w:t>`GroupBy`, `Sum`</w:t>
            </w:r>
          </w:p>
        </w:tc>
      </w:tr>
      <w:tr>
        <w:tc>
          <w:tcPr>
            <w:tcW w:type="dxa" w:w="2340"/>
          </w:tcPr>
          <w:p>
            <w:pPr>
              <w:spacing w:after="40" w:before="40"/>
            </w:pPr>
            <w:r/>
            <w:r>
              <w:rPr>
                <w:rFonts w:ascii="Times New Roman" w:hAnsi="Times New Roman"/>
                <w:b w:val="0"/>
                <w:sz w:val="24"/>
              </w:rPr>
              <w:t>Q11</w:t>
            </w:r>
          </w:p>
        </w:tc>
        <w:tc>
          <w:tcPr>
            <w:tcW w:type="dxa" w:w="2340"/>
          </w:tcPr>
          <w:p>
            <w:pPr>
              <w:spacing w:after="40" w:before="40"/>
            </w:pPr>
            <w:r/>
            <w:r>
              <w:rPr>
                <w:rFonts w:ascii="Times New Roman" w:hAnsi="Times New Roman"/>
                <w:b w:val="0"/>
                <w:sz w:val="24"/>
              </w:rPr>
              <w:t>Chi tiêu từng khách hàng</w:t>
            </w:r>
          </w:p>
        </w:tc>
        <w:tc>
          <w:tcPr>
            <w:tcW w:type="dxa" w:w="2340"/>
          </w:tcPr>
          <w:p>
            <w:pPr>
              <w:spacing w:after="40" w:before="40"/>
            </w:pPr>
            <w:r/>
            <w:r>
              <w:rPr>
                <w:rFonts w:ascii="Times New Roman" w:hAnsi="Times New Roman"/>
                <w:b w:val="0"/>
                <w:sz w:val="24"/>
              </w:rPr>
              <w:t>`customerId`, `totalAmount`</w:t>
            </w:r>
          </w:p>
        </w:tc>
        <w:tc>
          <w:tcPr>
            <w:tcW w:type="dxa" w:w="2340"/>
          </w:tcPr>
          <w:p>
            <w:pPr>
              <w:spacing w:after="40" w:before="40"/>
            </w:pPr>
            <w:r/>
            <w:r>
              <w:rPr>
                <w:rFonts w:ascii="Times New Roman" w:hAnsi="Times New Roman"/>
                <w:b w:val="0"/>
                <w:sz w:val="24"/>
              </w:rPr>
              <w:t>`GroupJoin`, `DefaultIfEmpty`, `Sum`</w:t>
            </w:r>
          </w:p>
        </w:tc>
      </w:tr>
      <w:tr>
        <w:tc>
          <w:tcPr>
            <w:tcW w:type="dxa" w:w="2340"/>
          </w:tcPr>
          <w:p>
            <w:pPr>
              <w:spacing w:after="40" w:before="40"/>
            </w:pPr>
            <w:r/>
            <w:r>
              <w:rPr>
                <w:rFonts w:ascii="Times New Roman" w:hAnsi="Times New Roman"/>
                <w:b w:val="0"/>
                <w:sz w:val="24"/>
              </w:rPr>
              <w:t>Q12</w:t>
            </w:r>
          </w:p>
        </w:tc>
        <w:tc>
          <w:tcPr>
            <w:tcW w:type="dxa" w:w="2340"/>
          </w:tcPr>
          <w:p>
            <w:pPr>
              <w:spacing w:after="40" w:before="40"/>
            </w:pPr>
            <w:r/>
            <w:r>
              <w:rPr>
                <w:rFonts w:ascii="Times New Roman" w:hAnsi="Times New Roman"/>
                <w:b w:val="0"/>
                <w:sz w:val="24"/>
              </w:rPr>
              <w:t>Khách có nhiều giờ thuê nhất</w:t>
            </w:r>
          </w:p>
        </w:tc>
        <w:tc>
          <w:tcPr>
            <w:tcW w:type="dxa" w:w="2340"/>
          </w:tcPr>
          <w:p>
            <w:pPr>
              <w:spacing w:after="40" w:before="40"/>
            </w:pPr>
            <w:r/>
            <w:r>
              <w:rPr>
                <w:rFonts w:ascii="Times New Roman" w:hAnsi="Times New Roman"/>
                <w:b w:val="0"/>
                <w:sz w:val="24"/>
              </w:rPr>
              <w:t>`customerId`, `hours`</w:t>
            </w:r>
          </w:p>
        </w:tc>
        <w:tc>
          <w:tcPr>
            <w:tcW w:type="dxa" w:w="2340"/>
          </w:tcPr>
          <w:p>
            <w:pPr>
              <w:spacing w:after="40" w:before="40"/>
            </w:pPr>
            <w:r/>
            <w:r>
              <w:rPr>
                <w:rFonts w:ascii="Times New Roman" w:hAnsi="Times New Roman"/>
                <w:b w:val="0"/>
                <w:sz w:val="24"/>
              </w:rPr>
              <w:t>`GroupBy`, `Sum`, `Max`, `Join`</w:t>
            </w:r>
          </w:p>
        </w:tc>
      </w:tr>
      <w:tr>
        <w:tc>
          <w:tcPr>
            <w:tcW w:type="dxa" w:w="2340"/>
          </w:tcPr>
          <w:p>
            <w:pPr>
              <w:spacing w:after="40" w:before="40"/>
            </w:pPr>
            <w:r/>
            <w:r>
              <w:rPr>
                <w:rFonts w:ascii="Times New Roman" w:hAnsi="Times New Roman"/>
                <w:b w:val="0"/>
                <w:sz w:val="24"/>
              </w:rPr>
              <w:t>Q13</w:t>
            </w:r>
          </w:p>
        </w:tc>
        <w:tc>
          <w:tcPr>
            <w:tcW w:type="dxa" w:w="2340"/>
          </w:tcPr>
          <w:p>
            <w:pPr>
              <w:spacing w:after="40" w:before="40"/>
            </w:pPr>
            <w:r/>
            <w:r>
              <w:rPr>
                <w:rFonts w:ascii="Times New Roman" w:hAnsi="Times New Roman"/>
                <w:b w:val="0"/>
                <w:sz w:val="24"/>
              </w:rPr>
              <w:t>Khách thuê nhiều loại sân</w:t>
            </w:r>
          </w:p>
        </w:tc>
        <w:tc>
          <w:tcPr>
            <w:tcW w:type="dxa" w:w="2340"/>
          </w:tcPr>
          <w:p>
            <w:pPr>
              <w:spacing w:after="40" w:before="40"/>
            </w:pPr>
            <w:r/>
            <w:r>
              <w:rPr>
                <w:rFonts w:ascii="Times New Roman" w:hAnsi="Times New Roman"/>
                <w:b w:val="0"/>
                <w:sz w:val="24"/>
              </w:rPr>
              <w:t>`customerId`, `fieldType`</w:t>
            </w:r>
          </w:p>
        </w:tc>
        <w:tc>
          <w:tcPr>
            <w:tcW w:type="dxa" w:w="2340"/>
          </w:tcPr>
          <w:p>
            <w:pPr>
              <w:spacing w:after="40" w:before="40"/>
            </w:pPr>
            <w:r/>
            <w:r>
              <w:rPr>
                <w:rFonts w:ascii="Times New Roman" w:hAnsi="Times New Roman"/>
                <w:b w:val="0"/>
                <w:sz w:val="24"/>
              </w:rPr>
              <w:t>`GroupBy`, `Distinct`, `Count`</w:t>
            </w:r>
          </w:p>
        </w:tc>
      </w:tr>
      <w:tr>
        <w:tc>
          <w:tcPr>
            <w:tcW w:type="dxa" w:w="2340"/>
          </w:tcPr>
          <w:p>
            <w:pPr>
              <w:spacing w:after="40" w:before="40"/>
            </w:pPr>
            <w:r/>
            <w:r>
              <w:rPr>
                <w:rFonts w:ascii="Times New Roman" w:hAnsi="Times New Roman"/>
                <w:b w:val="0"/>
                <w:sz w:val="24"/>
              </w:rPr>
              <w:t>Q14</w:t>
            </w:r>
          </w:p>
        </w:tc>
        <w:tc>
          <w:tcPr>
            <w:tcW w:type="dxa" w:w="2340"/>
          </w:tcPr>
          <w:p>
            <w:pPr>
              <w:spacing w:after="40" w:before="40"/>
            </w:pPr>
            <w:r/>
            <w:r>
              <w:rPr>
                <w:rFonts w:ascii="Times New Roman" w:hAnsi="Times New Roman"/>
                <w:b w:val="0"/>
                <w:sz w:val="24"/>
              </w:rPr>
              <w:t>Thuê dụng cụ nhưng chưa đặt tennis</w:t>
            </w:r>
          </w:p>
        </w:tc>
        <w:tc>
          <w:tcPr>
            <w:tcW w:type="dxa" w:w="2340"/>
          </w:tcPr>
          <w:p>
            <w:pPr>
              <w:spacing w:after="40" w:before="40"/>
            </w:pPr>
            <w:r/>
            <w:r>
              <w:rPr>
                <w:rFonts w:ascii="Times New Roman" w:hAnsi="Times New Roman"/>
                <w:b w:val="0"/>
                <w:sz w:val="24"/>
              </w:rPr>
              <w:t>`serviceCategory`, `fieldType`</w:t>
            </w:r>
          </w:p>
        </w:tc>
        <w:tc>
          <w:tcPr>
            <w:tcW w:type="dxa" w:w="2340"/>
          </w:tcPr>
          <w:p>
            <w:pPr>
              <w:spacing w:after="40" w:before="40"/>
            </w:pPr>
            <w:r/>
            <w:r>
              <w:rPr>
                <w:rFonts w:ascii="Times New Roman" w:hAnsi="Times New Roman"/>
                <w:b w:val="0"/>
                <w:sz w:val="24"/>
              </w:rPr>
              <w:t>`Where`, `Any`, `All`</w:t>
            </w:r>
          </w:p>
        </w:tc>
      </w:tr>
      <w:tr>
        <w:tc>
          <w:tcPr>
            <w:tcW w:type="dxa" w:w="2340"/>
          </w:tcPr>
          <w:p>
            <w:pPr>
              <w:spacing w:after="40" w:before="40"/>
            </w:pPr>
            <w:r/>
            <w:r>
              <w:rPr>
                <w:rFonts w:ascii="Times New Roman" w:hAnsi="Times New Roman"/>
                <w:b w:val="0"/>
                <w:sz w:val="24"/>
              </w:rPr>
              <w:t>Q15</w:t>
            </w:r>
          </w:p>
        </w:tc>
        <w:tc>
          <w:tcPr>
            <w:tcW w:type="dxa" w:w="2340"/>
          </w:tcPr>
          <w:p>
            <w:pPr>
              <w:spacing w:after="40" w:before="40"/>
            </w:pPr>
            <w:r/>
            <w:r>
              <w:rPr>
                <w:rFonts w:ascii="Times New Roman" w:hAnsi="Times New Roman"/>
                <w:b w:val="0"/>
                <w:sz w:val="24"/>
              </w:rPr>
              <w:t>Số lượt đặt theo giờ bắt đầu</w:t>
            </w:r>
          </w:p>
        </w:tc>
        <w:tc>
          <w:tcPr>
            <w:tcW w:type="dxa" w:w="2340"/>
          </w:tcPr>
          <w:p>
            <w:pPr>
              <w:spacing w:after="40" w:before="40"/>
            </w:pPr>
            <w:r/>
            <w:r>
              <w:rPr>
                <w:rFonts w:ascii="Times New Roman" w:hAnsi="Times New Roman"/>
                <w:b w:val="0"/>
                <w:sz w:val="24"/>
              </w:rPr>
              <w:t>`startTime`</w:t>
            </w:r>
          </w:p>
        </w:tc>
        <w:tc>
          <w:tcPr>
            <w:tcW w:type="dxa" w:w="2340"/>
          </w:tcPr>
          <w:p>
            <w:pPr>
              <w:spacing w:after="40" w:before="40"/>
            </w:pPr>
            <w:r/>
            <w:r>
              <w:rPr>
                <w:rFonts w:ascii="Times New Roman" w:hAnsi="Times New Roman"/>
                <w:b w:val="0"/>
                <w:sz w:val="24"/>
              </w:rPr>
              <w:t>`GroupBy`, `Count`</w:t>
            </w:r>
          </w:p>
        </w:tc>
      </w:tr>
      <w:tr>
        <w:tc>
          <w:tcPr>
            <w:tcW w:type="dxa" w:w="2340"/>
          </w:tcPr>
          <w:p>
            <w:pPr>
              <w:spacing w:after="40" w:before="40"/>
            </w:pPr>
            <w:r/>
            <w:r>
              <w:rPr>
                <w:rFonts w:ascii="Times New Roman" w:hAnsi="Times New Roman"/>
                <w:b w:val="0"/>
                <w:sz w:val="24"/>
              </w:rPr>
              <w:t>Q16</w:t>
            </w:r>
          </w:p>
        </w:tc>
        <w:tc>
          <w:tcPr>
            <w:tcW w:type="dxa" w:w="2340"/>
          </w:tcPr>
          <w:p>
            <w:pPr>
              <w:spacing w:after="40" w:before="40"/>
            </w:pPr>
            <w:r/>
            <w:r>
              <w:rPr>
                <w:rFonts w:ascii="Times New Roman" w:hAnsi="Times New Roman"/>
                <w:b w:val="0"/>
                <w:sz w:val="24"/>
              </w:rPr>
              <w:t>Ngày bận nhất</w:t>
            </w:r>
          </w:p>
        </w:tc>
        <w:tc>
          <w:tcPr>
            <w:tcW w:type="dxa" w:w="2340"/>
          </w:tcPr>
          <w:p>
            <w:pPr>
              <w:spacing w:after="40" w:before="40"/>
            </w:pPr>
            <w:r/>
            <w:r>
              <w:rPr>
                <w:rFonts w:ascii="Times New Roman" w:hAnsi="Times New Roman"/>
                <w:b w:val="0"/>
                <w:sz w:val="24"/>
              </w:rPr>
              <w:t>`startTime`</w:t>
            </w:r>
          </w:p>
        </w:tc>
        <w:tc>
          <w:tcPr>
            <w:tcW w:type="dxa" w:w="2340"/>
          </w:tcPr>
          <w:p>
            <w:pPr>
              <w:spacing w:after="40" w:before="40"/>
            </w:pPr>
            <w:r/>
            <w:r>
              <w:rPr>
                <w:rFonts w:ascii="Times New Roman" w:hAnsi="Times New Roman"/>
                <w:b w:val="0"/>
                <w:sz w:val="24"/>
              </w:rPr>
              <w:t>`GroupBy`, `Count`, `Max`, `Min`</w:t>
            </w:r>
          </w:p>
        </w:tc>
      </w:tr>
      <w:tr>
        <w:tc>
          <w:tcPr>
            <w:tcW w:type="dxa" w:w="2340"/>
          </w:tcPr>
          <w:p>
            <w:pPr>
              <w:spacing w:after="40" w:before="40"/>
            </w:pPr>
            <w:r/>
            <w:r>
              <w:rPr>
                <w:rFonts w:ascii="Times New Roman" w:hAnsi="Times New Roman"/>
                <w:b w:val="0"/>
                <w:sz w:val="24"/>
              </w:rPr>
              <w:t>Q17</w:t>
            </w:r>
          </w:p>
        </w:tc>
        <w:tc>
          <w:tcPr>
            <w:tcW w:type="dxa" w:w="2340"/>
          </w:tcPr>
          <w:p>
            <w:pPr>
              <w:spacing w:after="40" w:before="40"/>
            </w:pPr>
            <w:r/>
            <w:r>
              <w:rPr>
                <w:rFonts w:ascii="Times New Roman" w:hAnsi="Times New Roman"/>
                <w:b w:val="0"/>
                <w:sz w:val="24"/>
              </w:rPr>
              <w:t>Dịch vụ phổ biến nhất</w:t>
            </w:r>
          </w:p>
        </w:tc>
        <w:tc>
          <w:tcPr>
            <w:tcW w:type="dxa" w:w="2340"/>
          </w:tcPr>
          <w:p>
            <w:pPr>
              <w:spacing w:after="40" w:before="40"/>
            </w:pPr>
            <w:r/>
            <w:r>
              <w:rPr>
                <w:rFonts w:ascii="Times New Roman" w:hAnsi="Times New Roman"/>
                <w:b w:val="0"/>
                <w:sz w:val="24"/>
              </w:rPr>
              <w:t>`serviceId`</w:t>
            </w:r>
          </w:p>
        </w:tc>
        <w:tc>
          <w:tcPr>
            <w:tcW w:type="dxa" w:w="2340"/>
          </w:tcPr>
          <w:p>
            <w:pPr>
              <w:spacing w:after="40" w:before="40"/>
            </w:pPr>
            <w:r/>
            <w:r>
              <w:rPr>
                <w:rFonts w:ascii="Times New Roman" w:hAnsi="Times New Roman"/>
                <w:b w:val="0"/>
                <w:sz w:val="24"/>
              </w:rPr>
              <w:t>`SelectMany`, `GroupBy`, `Count`, `Max`</w:t>
            </w:r>
          </w:p>
        </w:tc>
      </w:tr>
      <w:tr>
        <w:tc>
          <w:tcPr>
            <w:tcW w:type="dxa" w:w="2340"/>
          </w:tcPr>
          <w:p>
            <w:pPr>
              <w:spacing w:after="40" w:before="40"/>
            </w:pPr>
            <w:r/>
            <w:r>
              <w:rPr>
                <w:rFonts w:ascii="Times New Roman" w:hAnsi="Times New Roman"/>
                <w:b w:val="0"/>
                <w:sz w:val="24"/>
              </w:rPr>
              <w:t>Q18</w:t>
            </w:r>
          </w:p>
        </w:tc>
        <w:tc>
          <w:tcPr>
            <w:tcW w:type="dxa" w:w="2340"/>
          </w:tcPr>
          <w:p>
            <w:pPr>
              <w:spacing w:after="40" w:before="40"/>
            </w:pPr>
            <w:r/>
            <w:r>
              <w:rPr>
                <w:rFonts w:ascii="Times New Roman" w:hAnsi="Times New Roman"/>
                <w:b w:val="0"/>
                <w:sz w:val="24"/>
              </w:rPr>
              <w:t>Booking vượt mức của chính khách</w:t>
            </w:r>
          </w:p>
        </w:tc>
        <w:tc>
          <w:tcPr>
            <w:tcW w:type="dxa" w:w="2340"/>
          </w:tcPr>
          <w:p>
            <w:pPr>
              <w:spacing w:after="40" w:before="40"/>
            </w:pPr>
            <w:r/>
            <w:r>
              <w:rPr>
                <w:rFonts w:ascii="Times New Roman" w:hAnsi="Times New Roman"/>
                <w:b w:val="0"/>
                <w:sz w:val="24"/>
              </w:rPr>
              <w:t>`customerId`, `totalAmount`</w:t>
            </w:r>
          </w:p>
        </w:tc>
        <w:tc>
          <w:tcPr>
            <w:tcW w:type="dxa" w:w="2340"/>
          </w:tcPr>
          <w:p>
            <w:pPr>
              <w:spacing w:after="40" w:before="40"/>
            </w:pPr>
            <w:r/>
            <w:r>
              <w:rPr>
                <w:rFonts w:ascii="Times New Roman" w:hAnsi="Times New Roman"/>
                <w:b w:val="0"/>
                <w:sz w:val="24"/>
              </w:rPr>
              <w:t>`GroupBy`, `Average`, `Where`, `SelectMany`</w:t>
            </w:r>
          </w:p>
        </w:tc>
      </w:tr>
      <w:tr>
        <w:tc>
          <w:tcPr>
            <w:tcW w:type="dxa" w:w="2340"/>
          </w:tcPr>
          <w:p>
            <w:pPr>
              <w:spacing w:after="40" w:before="40"/>
            </w:pPr>
            <w:r/>
            <w:r>
              <w:rPr>
                <w:rFonts w:ascii="Times New Roman" w:hAnsi="Times New Roman"/>
                <w:b w:val="0"/>
                <w:sz w:val="24"/>
              </w:rPr>
              <w:t>Q19</w:t>
            </w:r>
          </w:p>
        </w:tc>
        <w:tc>
          <w:tcPr>
            <w:tcW w:type="dxa" w:w="2340"/>
          </w:tcPr>
          <w:p>
            <w:pPr>
              <w:spacing w:after="40" w:before="40"/>
            </w:pPr>
            <w:r/>
            <w:r>
              <w:rPr>
                <w:rFonts w:ascii="Times New Roman" w:hAnsi="Times New Roman"/>
                <w:b w:val="0"/>
                <w:sz w:val="24"/>
              </w:rPr>
              <w:t>Phân trang booking hoàn thành</w:t>
            </w:r>
          </w:p>
        </w:tc>
        <w:tc>
          <w:tcPr>
            <w:tcW w:type="dxa" w:w="2340"/>
          </w:tcPr>
          <w:p>
            <w:pPr>
              <w:spacing w:after="40" w:before="40"/>
            </w:pPr>
            <w:r/>
            <w:r>
              <w:rPr>
                <w:rFonts w:ascii="Times New Roman" w:hAnsi="Times New Roman"/>
                <w:b w:val="0"/>
                <w:sz w:val="24"/>
              </w:rPr>
              <w:t>`startTime`, `status`</w:t>
            </w:r>
          </w:p>
        </w:tc>
        <w:tc>
          <w:tcPr>
            <w:tcW w:type="dxa" w:w="2340"/>
          </w:tcPr>
          <w:p>
            <w:pPr>
              <w:spacing w:after="40" w:before="40"/>
            </w:pPr>
            <w:r/>
            <w:r>
              <w:rPr>
                <w:rFonts w:ascii="Times New Roman" w:hAnsi="Times New Roman"/>
                <w:b w:val="0"/>
                <w:sz w:val="24"/>
              </w:rPr>
              <w:t>`Where`, `OrderBy`, `Skip`, `Take`</w:t>
            </w:r>
          </w:p>
        </w:tc>
      </w:tr>
      <w:tr>
        <w:tc>
          <w:tcPr>
            <w:tcW w:type="dxa" w:w="2340"/>
          </w:tcPr>
          <w:p>
            <w:pPr>
              <w:spacing w:after="40" w:before="40"/>
            </w:pPr>
            <w:r/>
            <w:r>
              <w:rPr>
                <w:rFonts w:ascii="Times New Roman" w:hAnsi="Times New Roman"/>
                <w:b w:val="0"/>
                <w:sz w:val="24"/>
              </w:rPr>
              <w:t>Q20</w:t>
            </w:r>
          </w:p>
        </w:tc>
        <w:tc>
          <w:tcPr>
            <w:tcW w:type="dxa" w:w="2340"/>
          </w:tcPr>
          <w:p>
            <w:pPr>
              <w:spacing w:after="40" w:before="40"/>
            </w:pPr>
            <w:r/>
            <w:r>
              <w:rPr>
                <w:rFonts w:ascii="Times New Roman" w:hAnsi="Times New Roman"/>
                <w:b w:val="0"/>
                <w:sz w:val="24"/>
              </w:rPr>
              <w:t>Khách đã đặt nhưng chưa hoàn thành</w:t>
            </w:r>
          </w:p>
        </w:tc>
        <w:tc>
          <w:tcPr>
            <w:tcW w:type="dxa" w:w="2340"/>
          </w:tcPr>
          <w:p>
            <w:pPr>
              <w:spacing w:after="40" w:before="40"/>
            </w:pPr>
            <w:r/>
            <w:r>
              <w:rPr>
                <w:rFonts w:ascii="Times New Roman" w:hAnsi="Times New Roman"/>
                <w:b w:val="0"/>
                <w:sz w:val="24"/>
              </w:rPr>
              <w:t>`customerId`, `status`</w:t>
            </w:r>
          </w:p>
        </w:tc>
        <w:tc>
          <w:tcPr>
            <w:tcW w:type="dxa" w:w="2340"/>
          </w:tcPr>
          <w:p>
            <w:pPr>
              <w:spacing w:after="40" w:before="40"/>
            </w:pPr>
            <w:r/>
            <w:r>
              <w:rPr>
                <w:rFonts w:ascii="Times New Roman" w:hAnsi="Times New Roman"/>
                <w:b w:val="0"/>
                <w:sz w:val="24"/>
              </w:rPr>
              <w:t>`Any`, `Where`</w:t>
            </w:r>
          </w:p>
        </w:tc>
      </w:tr>
    </w:tbl>
    <w:p>
      <w:pPr>
        <w:spacing w:after="80"/>
        <w:pBdr>
          <w:bottom w:val="single" w:sz="6" w:space="1" w:color="000000"/>
        </w:pBdr>
      </w:pPr>
    </w:p>
    <w:p>
      <w:pPr>
        <w:pStyle w:val="Heading1"/>
      </w:pPr>
      <w:r>
        <w:rPr>
          <w:rFonts w:ascii="Times New Roman" w:hAnsi="Times New Roman"/>
          <w:color w:val="000000"/>
        </w:rPr>
        <w:t>8. KIẾN TRÚC TỔNG THỂ VÀ LUỒNG CHẠY</w:t>
      </w:r>
    </w:p>
    <w:p>
      <w:pPr>
        <w:pStyle w:val="Heading2"/>
      </w:pPr>
      <w:r>
        <w:rPr>
          <w:rFonts w:ascii="Times New Roman" w:hAnsi="Times New Roman"/>
          <w:color w:val="000000"/>
        </w:rPr>
        <w:t>8.1 Luồng dữ liệu</w:t>
      </w:r>
    </w:p>
    <w:p>
      <w:pPr>
        <w:pStyle w:val="ListNumber"/>
      </w:pPr>
      <w:r>
        <w:rPr>
          <w:b/>
        </w:rPr>
        <w:t>Khởi động Java:</w:t>
      </w:r>
      <w:r>
        <w:t xml:space="preserve"> </w:t>
      </w:r>
      <w:r>
        <w:rPr>
          <w:rFonts w:ascii="Consolas" w:hAnsi="Consolas"/>
          <w:sz w:val="24"/>
        </w:rPr>
        <w:t>SmartSportHubApi.main()</w:t>
      </w:r>
      <w:r>
        <w:t xml:space="preserve"> mở SQLite, tạo schema nếu cần, nạp seed nếu DB trống, khởi động HTTP server ở cổng 18083.</w:t>
      </w:r>
    </w:p>
    <w:p>
      <w:pPr>
        <w:pStyle w:val="ListNumber"/>
      </w:pPr>
      <w:r>
        <w:rPr>
          <w:b/>
        </w:rPr>
        <w:t>Khởi động C#:</w:t>
      </w:r>
      <w:r>
        <w:t xml:space="preserve"> ASP.NET Core MVC chạy ở cổng 5080, cấu hình </w:t>
      </w:r>
      <w:r>
        <w:rPr>
          <w:rFonts w:ascii="Consolas" w:hAnsi="Consolas"/>
          <w:sz w:val="24"/>
        </w:rPr>
        <w:t>SmartSportHubApi:BaseUrl = http://localhost:18083/</w:t>
      </w:r>
      <w:r>
        <w:t>.</w:t>
      </w:r>
    </w:p>
    <w:p>
      <w:pPr>
        <w:pStyle w:val="ListNumber"/>
      </w:pPr>
      <w:r>
        <w:rPr>
          <w:b/>
        </w:rPr>
        <w:t>Người dùng</w:t>
      </w:r>
      <w:r>
        <w:t xml:space="preserve"> mở trình duyệt → C# controller nhận request → gọi </w:t>
      </w:r>
      <w:r>
        <w:rPr>
          <w:rFonts w:ascii="Consolas" w:hAnsi="Consolas"/>
          <w:sz w:val="24"/>
        </w:rPr>
        <w:t>SmartSportHubApiClient</w:t>
      </w:r>
      <w:r>
        <w:t xml:space="preserve"> → nhận JSON → map sang DTO → chạy LINQ → render Razor view.</w:t>
      </w:r>
    </w:p>
    <w:p>
      <w:pPr>
        <w:pStyle w:val="ListNumber"/>
      </w:pPr>
      <w:r>
        <w:rPr>
          <w:b/>
        </w:rPr>
        <w:t>Thao tác ghi</w:t>
      </w:r>
      <w:r>
        <w:t xml:space="preserve"> (đặt sân, hủy, hoàn thành, đổi lịch, thu/hoàn tiền, đổi trạng thái sân): form POST → C# controller → Java API endpoint ghi → </w:t>
      </w:r>
      <w:r>
        <w:rPr>
          <w:rFonts w:ascii="Consolas" w:hAnsi="Consolas"/>
          <w:sz w:val="24"/>
        </w:rPr>
        <w:t>BookingService</w:t>
      </w:r>
      <w:r>
        <w:t xml:space="preserve"> kiểm tra nghiệp vụ + lưu SQLite → trả JSON → redirect với flash message.</w:t>
      </w:r>
    </w:p>
    <w:p>
      <w:pPr>
        <w:pStyle w:val="Heading2"/>
      </w:pPr>
      <w:r>
        <w:rPr>
          <w:rFonts w:ascii="Times New Roman" w:hAnsi="Times New Roman"/>
          <w:color w:val="000000"/>
        </w:rPr>
        <w:t>8.2 Các endpoint API</w:t>
      </w:r>
    </w:p>
    <w:p>
      <w:r>
        <w:rPr>
          <w:b/>
        </w:rPr>
        <w:t>Đọc (GET):</w:t>
      </w:r>
    </w:p>
    <w:tbl>
      <w:tblPr>
        <w:tblStyle w:val="TableGrid"/>
        <w:tblW w:type="auto" w:w="0"/>
        <w:jc w:val="center"/>
        <w:tblLook w:firstColumn="1" w:firstRow="1" w:lastColumn="0" w:lastRow="0" w:noHBand="0" w:noVBand="1" w:val="04A0"/>
      </w:tblPr>
      <w:tblGrid>
        <w:gridCol w:w="3024"/>
        <w:gridCol w:w="3024"/>
        <w:gridCol w:w="3024"/>
      </w:tblGrid>
      <w:tr>
        <w:tc>
          <w:tcPr>
            <w:tcW w:type="dxa" w:w="3120"/>
          </w:tcPr>
          <w:p>
            <w:pPr>
              <w:spacing w:after="40" w:before="40"/>
            </w:pPr>
            <w:r/>
            <w:r>
              <w:rPr>
                <w:rFonts w:ascii="Times New Roman" w:hAnsi="Times New Roman"/>
                <w:b/>
                <w:sz w:val="24"/>
              </w:rPr>
              <w:t>Method</w:t>
            </w:r>
          </w:p>
        </w:tc>
        <w:tc>
          <w:tcPr>
            <w:tcW w:type="dxa" w:w="3120"/>
          </w:tcPr>
          <w:p>
            <w:pPr>
              <w:spacing w:after="40" w:before="40"/>
            </w:pPr>
            <w:r/>
            <w:r>
              <w:rPr>
                <w:rFonts w:ascii="Times New Roman" w:hAnsi="Times New Roman"/>
                <w:b/>
                <w:sz w:val="24"/>
              </w:rPr>
              <w:t>URL</w:t>
            </w:r>
          </w:p>
        </w:tc>
        <w:tc>
          <w:tcPr>
            <w:tcW w:type="dxa" w:w="3120"/>
          </w:tcPr>
          <w:p>
            <w:pPr>
              <w:spacing w:after="40" w:before="40"/>
            </w:pPr>
            <w:r/>
            <w:r>
              <w:rPr>
                <w:rFonts w:ascii="Times New Roman" w:hAnsi="Times New Roman"/>
                <w:b/>
                <w:sz w:val="24"/>
              </w:rPr>
              <w:t>Mô tả</w:t>
            </w:r>
          </w:p>
        </w:tc>
      </w:tr>
      <w:tr>
        <w:tc>
          <w:tcPr>
            <w:tcW w:type="dxa" w:w="3120"/>
          </w:tcPr>
          <w:p>
            <w:pPr>
              <w:spacing w:after="40" w:before="40"/>
            </w:pPr>
            <w:r/>
            <w:r>
              <w:rPr>
                <w:rFonts w:ascii="Times New Roman" w:hAnsi="Times New Roman"/>
                <w:b w:val="0"/>
                <w:sz w:val="24"/>
              </w:rPr>
              <w:t>GET</w:t>
            </w:r>
          </w:p>
        </w:tc>
        <w:tc>
          <w:tcPr>
            <w:tcW w:type="dxa" w:w="3120"/>
          </w:tcPr>
          <w:p>
            <w:pPr>
              <w:spacing w:after="40" w:before="40"/>
            </w:pPr>
            <w:r/>
            <w:r>
              <w:rPr>
                <w:rFonts w:ascii="Times New Roman" w:hAnsi="Times New Roman"/>
                <w:b w:val="0"/>
                <w:sz w:val="24"/>
              </w:rPr>
              <w:t>`/api/health`</w:t>
            </w:r>
          </w:p>
        </w:tc>
        <w:tc>
          <w:tcPr>
            <w:tcW w:type="dxa" w:w="3120"/>
          </w:tcPr>
          <w:p>
            <w:pPr>
              <w:spacing w:after="40" w:before="40"/>
            </w:pPr>
            <w:r/>
            <w:r>
              <w:rPr>
                <w:rFonts w:ascii="Times New Roman" w:hAnsi="Times New Roman"/>
                <w:b w:val="0"/>
                <w:sz w:val="24"/>
              </w:rPr>
              <w:t>Kiểm tra server sống + đếm entity</w:t>
            </w:r>
          </w:p>
        </w:tc>
      </w:tr>
      <w:tr>
        <w:tc>
          <w:tcPr>
            <w:tcW w:type="dxa" w:w="3120"/>
          </w:tcPr>
          <w:p>
            <w:pPr>
              <w:spacing w:after="40" w:before="40"/>
            </w:pPr>
            <w:r/>
            <w:r>
              <w:rPr>
                <w:rFonts w:ascii="Times New Roman" w:hAnsi="Times New Roman"/>
                <w:b w:val="0"/>
                <w:sz w:val="24"/>
              </w:rPr>
              <w:t>GET</w:t>
            </w:r>
          </w:p>
        </w:tc>
        <w:tc>
          <w:tcPr>
            <w:tcW w:type="dxa" w:w="3120"/>
          </w:tcPr>
          <w:p>
            <w:pPr>
              <w:spacing w:after="40" w:before="40"/>
            </w:pPr>
            <w:r/>
            <w:r>
              <w:rPr>
                <w:rFonts w:ascii="Times New Roman" w:hAnsi="Times New Roman"/>
                <w:b w:val="0"/>
                <w:sz w:val="24"/>
              </w:rPr>
              <w:t>`/api/customers?page=1&amp;pageSize=20`</w:t>
            </w:r>
          </w:p>
        </w:tc>
        <w:tc>
          <w:tcPr>
            <w:tcW w:type="dxa" w:w="3120"/>
          </w:tcPr>
          <w:p>
            <w:pPr>
              <w:spacing w:after="40" w:before="40"/>
            </w:pPr>
            <w:r/>
            <w:r>
              <w:rPr>
                <w:rFonts w:ascii="Times New Roman" w:hAnsi="Times New Roman"/>
                <w:b w:val="0"/>
                <w:sz w:val="24"/>
              </w:rPr>
              <w:t>Danh sách khách hàng</w:t>
            </w:r>
          </w:p>
        </w:tc>
      </w:tr>
      <w:tr>
        <w:tc>
          <w:tcPr>
            <w:tcW w:type="dxa" w:w="3120"/>
          </w:tcPr>
          <w:p>
            <w:pPr>
              <w:spacing w:after="40" w:before="40"/>
            </w:pPr>
            <w:r/>
            <w:r>
              <w:rPr>
                <w:rFonts w:ascii="Times New Roman" w:hAnsi="Times New Roman"/>
                <w:b w:val="0"/>
                <w:sz w:val="24"/>
              </w:rPr>
              <w:t>GET</w:t>
            </w:r>
          </w:p>
        </w:tc>
        <w:tc>
          <w:tcPr>
            <w:tcW w:type="dxa" w:w="3120"/>
          </w:tcPr>
          <w:p>
            <w:pPr>
              <w:spacing w:after="40" w:before="40"/>
            </w:pPr>
            <w:r/>
            <w:r>
              <w:rPr>
                <w:rFonts w:ascii="Times New Roman" w:hAnsi="Times New Roman"/>
                <w:b w:val="0"/>
                <w:sz w:val="24"/>
              </w:rPr>
              <w:t>`/api/fields?page=1&amp;pageSize=20`</w:t>
            </w:r>
          </w:p>
        </w:tc>
        <w:tc>
          <w:tcPr>
            <w:tcW w:type="dxa" w:w="3120"/>
          </w:tcPr>
          <w:p>
            <w:pPr>
              <w:spacing w:after="40" w:before="40"/>
            </w:pPr>
            <w:r/>
            <w:r>
              <w:rPr>
                <w:rFonts w:ascii="Times New Roman" w:hAnsi="Times New Roman"/>
                <w:b w:val="0"/>
                <w:sz w:val="24"/>
              </w:rPr>
              <w:t>Danh sách sân</w:t>
            </w:r>
          </w:p>
        </w:tc>
      </w:tr>
      <w:tr>
        <w:tc>
          <w:tcPr>
            <w:tcW w:type="dxa" w:w="3120"/>
          </w:tcPr>
          <w:p>
            <w:pPr>
              <w:spacing w:after="40" w:before="40"/>
            </w:pPr>
            <w:r/>
            <w:r>
              <w:rPr>
                <w:rFonts w:ascii="Times New Roman" w:hAnsi="Times New Roman"/>
                <w:b w:val="0"/>
                <w:sz w:val="24"/>
              </w:rPr>
              <w:t>GET</w:t>
            </w:r>
          </w:p>
        </w:tc>
        <w:tc>
          <w:tcPr>
            <w:tcW w:type="dxa" w:w="3120"/>
          </w:tcPr>
          <w:p>
            <w:pPr>
              <w:spacing w:after="40" w:before="40"/>
            </w:pPr>
            <w:r/>
            <w:r>
              <w:rPr>
                <w:rFonts w:ascii="Times New Roman" w:hAnsi="Times New Roman"/>
                <w:b w:val="0"/>
                <w:sz w:val="24"/>
              </w:rPr>
              <w:t>`/api/services?page=1&amp;pageSize=20`</w:t>
            </w:r>
          </w:p>
        </w:tc>
        <w:tc>
          <w:tcPr>
            <w:tcW w:type="dxa" w:w="3120"/>
          </w:tcPr>
          <w:p>
            <w:pPr>
              <w:spacing w:after="40" w:before="40"/>
            </w:pPr>
            <w:r/>
            <w:r>
              <w:rPr>
                <w:rFonts w:ascii="Times New Roman" w:hAnsi="Times New Roman"/>
                <w:b w:val="0"/>
                <w:sz w:val="24"/>
              </w:rPr>
              <w:t>Danh sách dịch vụ</w:t>
            </w:r>
          </w:p>
        </w:tc>
      </w:tr>
      <w:tr>
        <w:tc>
          <w:tcPr>
            <w:tcW w:type="dxa" w:w="3120"/>
          </w:tcPr>
          <w:p>
            <w:pPr>
              <w:spacing w:after="40" w:before="40"/>
            </w:pPr>
            <w:r/>
            <w:r>
              <w:rPr>
                <w:rFonts w:ascii="Times New Roman" w:hAnsi="Times New Roman"/>
                <w:b w:val="0"/>
                <w:sz w:val="24"/>
              </w:rPr>
              <w:t>GET</w:t>
            </w:r>
          </w:p>
        </w:tc>
        <w:tc>
          <w:tcPr>
            <w:tcW w:type="dxa" w:w="3120"/>
          </w:tcPr>
          <w:p>
            <w:pPr>
              <w:spacing w:after="40" w:before="40"/>
            </w:pPr>
            <w:r/>
            <w:r>
              <w:rPr>
                <w:rFonts w:ascii="Times New Roman" w:hAnsi="Times New Roman"/>
                <w:b w:val="0"/>
                <w:sz w:val="24"/>
              </w:rPr>
              <w:t>`/api/bookings?page=1&amp;pageSize=20`</w:t>
            </w:r>
          </w:p>
        </w:tc>
        <w:tc>
          <w:tcPr>
            <w:tcW w:type="dxa" w:w="3120"/>
          </w:tcPr>
          <w:p>
            <w:pPr>
              <w:spacing w:after="40" w:before="40"/>
            </w:pPr>
            <w:r/>
            <w:r>
              <w:rPr>
                <w:rFonts w:ascii="Times New Roman" w:hAnsi="Times New Roman"/>
                <w:b w:val="0"/>
                <w:sz w:val="24"/>
              </w:rPr>
              <w:t>Danh sách booking (đã tính tiền)</w:t>
            </w:r>
          </w:p>
        </w:tc>
      </w:tr>
      <w:tr>
        <w:tc>
          <w:tcPr>
            <w:tcW w:type="dxa" w:w="3120"/>
          </w:tcPr>
          <w:p>
            <w:pPr>
              <w:spacing w:after="40" w:before="40"/>
            </w:pPr>
            <w:r/>
            <w:r>
              <w:rPr>
                <w:rFonts w:ascii="Times New Roman" w:hAnsi="Times New Roman"/>
                <w:b w:val="0"/>
                <w:sz w:val="24"/>
              </w:rPr>
              <w:t>GET</w:t>
            </w:r>
          </w:p>
        </w:tc>
        <w:tc>
          <w:tcPr>
            <w:tcW w:type="dxa" w:w="3120"/>
          </w:tcPr>
          <w:p>
            <w:pPr>
              <w:spacing w:after="40" w:before="40"/>
            </w:pPr>
            <w:r/>
            <w:r>
              <w:rPr>
                <w:rFonts w:ascii="Times New Roman" w:hAnsi="Times New Roman"/>
                <w:b w:val="0"/>
                <w:sz w:val="24"/>
              </w:rPr>
              <w:t>`/api/invoices?page=1&amp;pageSize=20`</w:t>
            </w:r>
          </w:p>
        </w:tc>
        <w:tc>
          <w:tcPr>
            <w:tcW w:type="dxa" w:w="3120"/>
          </w:tcPr>
          <w:p>
            <w:pPr>
              <w:spacing w:after="40" w:before="40"/>
            </w:pPr>
            <w:r/>
            <w:r>
              <w:rPr>
                <w:rFonts w:ascii="Times New Roman" w:hAnsi="Times New Roman"/>
                <w:b w:val="0"/>
                <w:sz w:val="24"/>
              </w:rPr>
              <w:t>Danh sách hóa đơn</w:t>
            </w:r>
          </w:p>
        </w:tc>
      </w:tr>
      <w:tr>
        <w:tc>
          <w:tcPr>
            <w:tcW w:type="dxa" w:w="3120"/>
          </w:tcPr>
          <w:p>
            <w:pPr>
              <w:spacing w:after="40" w:before="40"/>
            </w:pPr>
            <w:r/>
            <w:r>
              <w:rPr>
                <w:rFonts w:ascii="Times New Roman" w:hAnsi="Times New Roman"/>
                <w:b w:val="0"/>
                <w:sz w:val="24"/>
              </w:rPr>
              <w:t>GET</w:t>
            </w:r>
          </w:p>
        </w:tc>
        <w:tc>
          <w:tcPr>
            <w:tcW w:type="dxa" w:w="3120"/>
          </w:tcPr>
          <w:p>
            <w:pPr>
              <w:spacing w:after="40" w:before="40"/>
            </w:pPr>
            <w:r/>
            <w:r>
              <w:rPr>
                <w:rFonts w:ascii="Times New Roman" w:hAnsi="Times New Roman"/>
                <w:b w:val="0"/>
                <w:sz w:val="24"/>
              </w:rPr>
              <w:t>`/api/data`</w:t>
            </w:r>
          </w:p>
        </w:tc>
        <w:tc>
          <w:tcPr>
            <w:tcW w:type="dxa" w:w="3120"/>
          </w:tcPr>
          <w:p>
            <w:pPr>
              <w:spacing w:after="40" w:before="40"/>
            </w:pPr>
            <w:r/>
            <w:r>
              <w:rPr>
                <w:rFonts w:ascii="Times New Roman" w:hAnsi="Times New Roman"/>
                <w:b w:val="0"/>
                <w:sz w:val="24"/>
              </w:rPr>
              <w:t>Snapshot toàn bộ 5 tập (không phân trang)</w:t>
            </w:r>
          </w:p>
        </w:tc>
      </w:tr>
      <w:tr>
        <w:tc>
          <w:tcPr>
            <w:tcW w:type="dxa" w:w="3120"/>
          </w:tcPr>
          <w:p>
            <w:pPr>
              <w:spacing w:after="40" w:before="40"/>
            </w:pPr>
            <w:r/>
            <w:r>
              <w:rPr>
                <w:rFonts w:ascii="Times New Roman" w:hAnsi="Times New Roman"/>
                <w:b w:val="0"/>
                <w:sz w:val="24"/>
              </w:rPr>
              <w:t>GET</w:t>
            </w:r>
          </w:p>
        </w:tc>
        <w:tc>
          <w:tcPr>
            <w:tcW w:type="dxa" w:w="3120"/>
          </w:tcPr>
          <w:p>
            <w:pPr>
              <w:spacing w:after="40" w:before="40"/>
            </w:pPr>
            <w:r/>
            <w:r>
              <w:rPr>
                <w:rFonts w:ascii="Times New Roman" w:hAnsi="Times New Roman"/>
                <w:b w:val="0"/>
                <w:sz w:val="24"/>
              </w:rPr>
              <w:t>`/api/overview`</w:t>
            </w:r>
          </w:p>
        </w:tc>
        <w:tc>
          <w:tcPr>
            <w:tcW w:type="dxa" w:w="3120"/>
          </w:tcPr>
          <w:p>
            <w:pPr>
              <w:spacing w:after="40" w:before="40"/>
            </w:pPr>
            <w:r/>
            <w:r>
              <w:rPr>
                <w:rFonts w:ascii="Times New Roman" w:hAnsi="Times New Roman"/>
                <w:b w:val="0"/>
                <w:sz w:val="24"/>
              </w:rPr>
              <w:t>Tổng quan nhanh: đếm entity + doanh thu</w:t>
            </w:r>
          </w:p>
        </w:tc>
      </w:tr>
    </w:tbl>
    <w:p>
      <w:r>
        <w:rPr>
          <w:b/>
        </w:rPr>
        <w:t>Ghi (POST / PATCH):</w:t>
      </w:r>
    </w:p>
    <w:tbl>
      <w:tblPr>
        <w:tblStyle w:val="TableGrid"/>
        <w:tblW w:type="auto" w:w="0"/>
        <w:jc w:val="center"/>
        <w:tblLook w:firstColumn="1" w:firstRow="1" w:lastColumn="0" w:lastRow="0" w:noHBand="0" w:noVBand="1" w:val="04A0"/>
      </w:tblPr>
      <w:tblGrid>
        <w:gridCol w:w="3024"/>
        <w:gridCol w:w="3024"/>
        <w:gridCol w:w="3024"/>
      </w:tblGrid>
      <w:tr>
        <w:tc>
          <w:tcPr>
            <w:tcW w:type="dxa" w:w="3120"/>
          </w:tcPr>
          <w:p>
            <w:pPr>
              <w:spacing w:after="40" w:before="40"/>
            </w:pPr>
            <w:r/>
            <w:r>
              <w:rPr>
                <w:rFonts w:ascii="Times New Roman" w:hAnsi="Times New Roman"/>
                <w:b/>
                <w:sz w:val="24"/>
              </w:rPr>
              <w:t>Method</w:t>
            </w:r>
          </w:p>
        </w:tc>
        <w:tc>
          <w:tcPr>
            <w:tcW w:type="dxa" w:w="3120"/>
          </w:tcPr>
          <w:p>
            <w:pPr>
              <w:spacing w:after="40" w:before="40"/>
            </w:pPr>
            <w:r/>
            <w:r>
              <w:rPr>
                <w:rFonts w:ascii="Times New Roman" w:hAnsi="Times New Roman"/>
                <w:b/>
                <w:sz w:val="24"/>
              </w:rPr>
              <w:t>URL</w:t>
            </w:r>
          </w:p>
        </w:tc>
        <w:tc>
          <w:tcPr>
            <w:tcW w:type="dxa" w:w="3120"/>
          </w:tcPr>
          <w:p>
            <w:pPr>
              <w:spacing w:after="40" w:before="40"/>
            </w:pPr>
            <w:r/>
            <w:r>
              <w:rPr>
                <w:rFonts w:ascii="Times New Roman" w:hAnsi="Times New Roman"/>
                <w:b/>
                <w:sz w:val="24"/>
              </w:rPr>
              <w:t>Mô tả</w:t>
            </w:r>
          </w:p>
        </w:tc>
      </w:tr>
      <w:tr>
        <w:tc>
          <w:tcPr>
            <w:tcW w:type="dxa" w:w="3120"/>
          </w:tcPr>
          <w:p>
            <w:pPr>
              <w:spacing w:after="40" w:before="40"/>
            </w:pPr>
            <w:r/>
            <w:r>
              <w:rPr>
                <w:rFonts w:ascii="Times New Roman" w:hAnsi="Times New Roman"/>
                <w:b w:val="0"/>
                <w:sz w:val="24"/>
              </w:rPr>
              <w:t>POST</w:t>
            </w:r>
          </w:p>
        </w:tc>
        <w:tc>
          <w:tcPr>
            <w:tcW w:type="dxa" w:w="3120"/>
          </w:tcPr>
          <w:p>
            <w:pPr>
              <w:spacing w:after="40" w:before="40"/>
            </w:pPr>
            <w:r/>
            <w:r>
              <w:rPr>
                <w:rFonts w:ascii="Times New Roman" w:hAnsi="Times New Roman"/>
                <w:b w:val="0"/>
                <w:sz w:val="24"/>
              </w:rPr>
              <w:t>`/api/bookings`</w:t>
            </w:r>
          </w:p>
        </w:tc>
        <w:tc>
          <w:tcPr>
            <w:tcW w:type="dxa" w:w="3120"/>
          </w:tcPr>
          <w:p>
            <w:pPr>
              <w:spacing w:after="40" w:before="40"/>
            </w:pPr>
            <w:r/>
            <w:r>
              <w:rPr>
                <w:rFonts w:ascii="Times New Roman" w:hAnsi="Times New Roman"/>
                <w:b w:val="0"/>
                <w:sz w:val="24"/>
              </w:rPr>
              <w:t>Tạo booking mới</w:t>
            </w:r>
          </w:p>
        </w:tc>
      </w:tr>
      <w:tr>
        <w:tc>
          <w:tcPr>
            <w:tcW w:type="dxa" w:w="3120"/>
          </w:tcPr>
          <w:p>
            <w:pPr>
              <w:spacing w:after="40" w:before="40"/>
            </w:pPr>
            <w:r/>
            <w:r>
              <w:rPr>
                <w:rFonts w:ascii="Times New Roman" w:hAnsi="Times New Roman"/>
                <w:b w:val="0"/>
                <w:sz w:val="24"/>
              </w:rPr>
              <w:t>PATCH</w:t>
            </w:r>
          </w:p>
        </w:tc>
        <w:tc>
          <w:tcPr>
            <w:tcW w:type="dxa" w:w="3120"/>
          </w:tcPr>
          <w:p>
            <w:pPr>
              <w:spacing w:after="40" w:before="40"/>
            </w:pPr>
            <w:r/>
            <w:r>
              <w:rPr>
                <w:rFonts w:ascii="Times New Roman" w:hAnsi="Times New Roman"/>
                <w:b w:val="0"/>
                <w:sz w:val="24"/>
              </w:rPr>
              <w:t>`/api/bookings/{id}/reschedule`</w:t>
            </w:r>
          </w:p>
        </w:tc>
        <w:tc>
          <w:tcPr>
            <w:tcW w:type="dxa" w:w="3120"/>
          </w:tcPr>
          <w:p>
            <w:pPr>
              <w:spacing w:after="40" w:before="40"/>
            </w:pPr>
            <w:r/>
            <w:r>
              <w:rPr>
                <w:rFonts w:ascii="Times New Roman" w:hAnsi="Times New Roman"/>
                <w:b w:val="0"/>
                <w:sz w:val="24"/>
              </w:rPr>
              <w:t>Đổi lịch</w:t>
            </w:r>
          </w:p>
        </w:tc>
      </w:tr>
      <w:tr>
        <w:tc>
          <w:tcPr>
            <w:tcW w:type="dxa" w:w="3120"/>
          </w:tcPr>
          <w:p>
            <w:pPr>
              <w:spacing w:after="40" w:before="40"/>
            </w:pPr>
            <w:r/>
            <w:r>
              <w:rPr>
                <w:rFonts w:ascii="Times New Roman" w:hAnsi="Times New Roman"/>
                <w:b w:val="0"/>
                <w:sz w:val="24"/>
              </w:rPr>
              <w:t>POST</w:t>
            </w:r>
          </w:p>
        </w:tc>
        <w:tc>
          <w:tcPr>
            <w:tcW w:type="dxa" w:w="3120"/>
          </w:tcPr>
          <w:p>
            <w:pPr>
              <w:spacing w:after="40" w:before="40"/>
            </w:pPr>
            <w:r/>
            <w:r>
              <w:rPr>
                <w:rFonts w:ascii="Times New Roman" w:hAnsi="Times New Roman"/>
                <w:b w:val="0"/>
                <w:sz w:val="24"/>
              </w:rPr>
              <w:t>`/api/bookings/{id}/cancel`</w:t>
            </w:r>
          </w:p>
        </w:tc>
        <w:tc>
          <w:tcPr>
            <w:tcW w:type="dxa" w:w="3120"/>
          </w:tcPr>
          <w:p>
            <w:pPr>
              <w:spacing w:after="40" w:before="40"/>
            </w:pPr>
            <w:r/>
            <w:r>
              <w:rPr>
                <w:rFonts w:ascii="Times New Roman" w:hAnsi="Times New Roman"/>
                <w:b w:val="0"/>
                <w:sz w:val="24"/>
              </w:rPr>
              <w:t>Hủy booking</w:t>
            </w:r>
          </w:p>
        </w:tc>
      </w:tr>
      <w:tr>
        <w:tc>
          <w:tcPr>
            <w:tcW w:type="dxa" w:w="3120"/>
          </w:tcPr>
          <w:p>
            <w:pPr>
              <w:spacing w:after="40" w:before="40"/>
            </w:pPr>
            <w:r/>
            <w:r>
              <w:rPr>
                <w:rFonts w:ascii="Times New Roman" w:hAnsi="Times New Roman"/>
                <w:b w:val="0"/>
                <w:sz w:val="24"/>
              </w:rPr>
              <w:t>POST</w:t>
            </w:r>
          </w:p>
        </w:tc>
        <w:tc>
          <w:tcPr>
            <w:tcW w:type="dxa" w:w="3120"/>
          </w:tcPr>
          <w:p>
            <w:pPr>
              <w:spacing w:after="40" w:before="40"/>
            </w:pPr>
            <w:r/>
            <w:r>
              <w:rPr>
                <w:rFonts w:ascii="Times New Roman" w:hAnsi="Times New Roman"/>
                <w:b w:val="0"/>
                <w:sz w:val="24"/>
              </w:rPr>
              <w:t>`/api/bookings/{id}/complete`</w:t>
            </w:r>
          </w:p>
        </w:tc>
        <w:tc>
          <w:tcPr>
            <w:tcW w:type="dxa" w:w="3120"/>
          </w:tcPr>
          <w:p>
            <w:pPr>
              <w:spacing w:after="40" w:before="40"/>
            </w:pPr>
            <w:r/>
            <w:r>
              <w:rPr>
                <w:rFonts w:ascii="Times New Roman" w:hAnsi="Times New Roman"/>
                <w:b w:val="0"/>
                <w:sz w:val="24"/>
              </w:rPr>
              <w:t>Hoàn thành booking</w:t>
            </w:r>
          </w:p>
        </w:tc>
      </w:tr>
      <w:tr>
        <w:tc>
          <w:tcPr>
            <w:tcW w:type="dxa" w:w="3120"/>
          </w:tcPr>
          <w:p>
            <w:pPr>
              <w:spacing w:after="40" w:before="40"/>
            </w:pPr>
            <w:r/>
            <w:r>
              <w:rPr>
                <w:rFonts w:ascii="Times New Roman" w:hAnsi="Times New Roman"/>
                <w:b w:val="0"/>
                <w:sz w:val="24"/>
              </w:rPr>
              <w:t>POST</w:t>
            </w:r>
          </w:p>
        </w:tc>
        <w:tc>
          <w:tcPr>
            <w:tcW w:type="dxa" w:w="3120"/>
          </w:tcPr>
          <w:p>
            <w:pPr>
              <w:spacing w:after="40" w:before="40"/>
            </w:pPr>
            <w:r/>
            <w:r>
              <w:rPr>
                <w:rFonts w:ascii="Times New Roman" w:hAnsi="Times New Roman"/>
                <w:b w:val="0"/>
                <w:sz w:val="24"/>
              </w:rPr>
              <w:t>`/api/invoices/{id}/pay`</w:t>
            </w:r>
          </w:p>
        </w:tc>
        <w:tc>
          <w:tcPr>
            <w:tcW w:type="dxa" w:w="3120"/>
          </w:tcPr>
          <w:p>
            <w:pPr>
              <w:spacing w:after="40" w:before="40"/>
            </w:pPr>
            <w:r/>
            <w:r>
              <w:rPr>
                <w:rFonts w:ascii="Times New Roman" w:hAnsi="Times New Roman"/>
                <w:b w:val="0"/>
                <w:sz w:val="24"/>
              </w:rPr>
              <w:t>Thu tiền</w:t>
            </w:r>
          </w:p>
        </w:tc>
      </w:tr>
      <w:tr>
        <w:tc>
          <w:tcPr>
            <w:tcW w:type="dxa" w:w="3120"/>
          </w:tcPr>
          <w:p>
            <w:pPr>
              <w:spacing w:after="40" w:before="40"/>
            </w:pPr>
            <w:r/>
            <w:r>
              <w:rPr>
                <w:rFonts w:ascii="Times New Roman" w:hAnsi="Times New Roman"/>
                <w:b w:val="0"/>
                <w:sz w:val="24"/>
              </w:rPr>
              <w:t>POST</w:t>
            </w:r>
          </w:p>
        </w:tc>
        <w:tc>
          <w:tcPr>
            <w:tcW w:type="dxa" w:w="3120"/>
          </w:tcPr>
          <w:p>
            <w:pPr>
              <w:spacing w:after="40" w:before="40"/>
            </w:pPr>
            <w:r/>
            <w:r>
              <w:rPr>
                <w:rFonts w:ascii="Times New Roman" w:hAnsi="Times New Roman"/>
                <w:b w:val="0"/>
                <w:sz w:val="24"/>
              </w:rPr>
              <w:t>`/api/invoices/{id}/refund`</w:t>
            </w:r>
          </w:p>
        </w:tc>
        <w:tc>
          <w:tcPr>
            <w:tcW w:type="dxa" w:w="3120"/>
          </w:tcPr>
          <w:p>
            <w:pPr>
              <w:spacing w:after="40" w:before="40"/>
            </w:pPr>
            <w:r/>
            <w:r>
              <w:rPr>
                <w:rFonts w:ascii="Times New Roman" w:hAnsi="Times New Roman"/>
                <w:b w:val="0"/>
                <w:sz w:val="24"/>
              </w:rPr>
              <w:t>Hoàn tiền</w:t>
            </w:r>
          </w:p>
        </w:tc>
      </w:tr>
      <w:tr>
        <w:tc>
          <w:tcPr>
            <w:tcW w:type="dxa" w:w="3120"/>
          </w:tcPr>
          <w:p>
            <w:pPr>
              <w:spacing w:after="40" w:before="40"/>
            </w:pPr>
            <w:r/>
            <w:r>
              <w:rPr>
                <w:rFonts w:ascii="Times New Roman" w:hAnsi="Times New Roman"/>
                <w:b w:val="0"/>
                <w:sz w:val="24"/>
              </w:rPr>
              <w:t>PATCH</w:t>
            </w:r>
          </w:p>
        </w:tc>
        <w:tc>
          <w:tcPr>
            <w:tcW w:type="dxa" w:w="3120"/>
          </w:tcPr>
          <w:p>
            <w:pPr>
              <w:spacing w:after="40" w:before="40"/>
            </w:pPr>
            <w:r/>
            <w:r>
              <w:rPr>
                <w:rFonts w:ascii="Times New Roman" w:hAnsi="Times New Roman"/>
                <w:b w:val="0"/>
                <w:sz w:val="24"/>
              </w:rPr>
              <w:t>`/api/fields/{id}/status`</w:t>
            </w:r>
          </w:p>
        </w:tc>
        <w:tc>
          <w:tcPr>
            <w:tcW w:type="dxa" w:w="3120"/>
          </w:tcPr>
          <w:p>
            <w:pPr>
              <w:spacing w:after="40" w:before="40"/>
            </w:pPr>
            <w:r/>
            <w:r>
              <w:rPr>
                <w:rFonts w:ascii="Times New Roman" w:hAnsi="Times New Roman"/>
                <w:b w:val="0"/>
                <w:sz w:val="24"/>
              </w:rPr>
              <w:t>Đổi trạng thái sân</w:t>
            </w:r>
          </w:p>
        </w:tc>
      </w:tr>
    </w:tbl>
    <w:p>
      <w:pPr>
        <w:spacing w:after="80"/>
        <w:pBdr>
          <w:bottom w:val="single" w:sz="6" w:space="1" w:color="000000"/>
        </w:pBdr>
      </w:pPr>
    </w:p>
    <w:p>
      <w:pPr>
        <w:pStyle w:val="Heading1"/>
      </w:pPr>
      <w:r>
        <w:rPr>
          <w:rFonts w:ascii="Times New Roman" w:hAnsi="Times New Roman"/>
          <w:color w:val="000000"/>
        </w:rPr>
        <w:t>9. MÃ NGUỒN VÀ CÁC THÀNH PHẦN CHÍNH</w:t>
      </w:r>
    </w:p>
    <w:p>
      <w:pPr>
        <w:pStyle w:val="Heading2"/>
      </w:pPr>
      <w:r>
        <w:rPr>
          <w:rFonts w:ascii="Times New Roman" w:hAnsi="Times New Roman"/>
          <w:color w:val="000000"/>
        </w:rPr>
        <w:t>9.1 Java Core</w:t>
      </w:r>
    </w:p>
    <w:p>
      <w:r>
        <w:rPr>
          <w:b/>
        </w:rPr>
        <w:t>`model/`</w:t>
      </w:r>
      <w:r>
        <w:t xml:space="preserve"> — 11 lớp thực thể:</w:t>
      </w:r>
    </w:p>
    <w:p>
      <w:pPr>
        <w:pStyle w:val="ListBullet"/>
      </w:pPr>
      <w:r>
        <w:rPr>
          <w:rFonts w:ascii="Consolas" w:hAnsi="Consolas"/>
          <w:sz w:val="24"/>
        </w:rPr>
        <w:t>Customer</w:t>
      </w:r>
      <w:r>
        <w:t xml:space="preserve"> (abstract) + </w:t>
      </w:r>
      <w:r>
        <w:rPr>
          <w:rFonts w:ascii="Consolas" w:hAnsi="Consolas"/>
          <w:sz w:val="24"/>
        </w:rPr>
        <w:t>StandardCustomer</w:t>
      </w:r>
      <w:r>
        <w:t xml:space="preserve">, </w:t>
      </w:r>
      <w:r>
        <w:rPr>
          <w:rFonts w:ascii="Consolas" w:hAnsi="Consolas"/>
          <w:sz w:val="24"/>
        </w:rPr>
        <w:t>VipCustomer</w:t>
      </w:r>
    </w:p>
    <w:p>
      <w:pPr>
        <w:pStyle w:val="ListBullet"/>
      </w:pPr>
      <w:r>
        <w:rPr>
          <w:rFonts w:ascii="Consolas" w:hAnsi="Consolas"/>
          <w:sz w:val="24"/>
        </w:rPr>
        <w:t>SportField</w:t>
      </w:r>
      <w:r>
        <w:t xml:space="preserve"> (abstract) + </w:t>
      </w:r>
      <w:r>
        <w:rPr>
          <w:rFonts w:ascii="Consolas" w:hAnsi="Consolas"/>
          <w:sz w:val="24"/>
        </w:rPr>
        <w:t>FootballField</w:t>
      </w:r>
      <w:r>
        <w:t xml:space="preserve">, </w:t>
      </w:r>
      <w:r>
        <w:rPr>
          <w:rFonts w:ascii="Consolas" w:hAnsi="Consolas"/>
          <w:sz w:val="24"/>
        </w:rPr>
        <w:t>BadmintonField</w:t>
      </w:r>
      <w:r>
        <w:t xml:space="preserve">, </w:t>
      </w:r>
      <w:r>
        <w:rPr>
          <w:rFonts w:ascii="Consolas" w:hAnsi="Consolas"/>
          <w:sz w:val="24"/>
        </w:rPr>
        <w:t>TennisField</w:t>
      </w:r>
      <w:r>
        <w:t xml:space="preserve">, </w:t>
      </w:r>
      <w:r>
        <w:rPr>
          <w:rFonts w:ascii="Consolas" w:hAnsi="Consolas"/>
          <w:sz w:val="24"/>
        </w:rPr>
        <w:t>PickleballField</w:t>
      </w:r>
    </w:p>
    <w:p>
      <w:pPr>
        <w:pStyle w:val="ListBullet"/>
      </w:pPr>
      <w:r>
        <w:rPr>
          <w:rFonts w:ascii="Consolas" w:hAnsi="Consolas"/>
          <w:sz w:val="24"/>
        </w:rPr>
        <w:t>Service</w:t>
      </w:r>
      <w:r>
        <w:t xml:space="preserve">, </w:t>
      </w:r>
      <w:r>
        <w:rPr>
          <w:rFonts w:ascii="Consolas" w:hAnsi="Consolas"/>
          <w:sz w:val="24"/>
        </w:rPr>
        <w:t>Booking</w:t>
      </w:r>
      <w:r>
        <w:t xml:space="preserve">, </w:t>
      </w:r>
      <w:r>
        <w:rPr>
          <w:rFonts w:ascii="Consolas" w:hAnsi="Consolas"/>
          <w:sz w:val="24"/>
        </w:rPr>
        <w:t>Invoice</w:t>
      </w:r>
    </w:p>
    <w:p>
      <w:pPr>
        <w:pStyle w:val="ListBullet"/>
      </w:pPr>
      <w:r>
        <w:t xml:space="preserve">4 enum trạng thái + </w:t>
      </w:r>
      <w:r>
        <w:rPr>
          <w:rFonts w:ascii="Consolas" w:hAnsi="Consolas"/>
          <w:sz w:val="24"/>
        </w:rPr>
        <w:t>FieldPricing</w:t>
      </w:r>
      <w:r>
        <w:t xml:space="preserve"> (hằng số phí)</w:t>
      </w:r>
    </w:p>
    <w:p>
      <w:r>
        <w:rPr>
          <w:b/>
        </w:rPr>
        <w:t>`interfaces/`</w:t>
      </w:r>
      <w:r>
        <w:t xml:space="preserve"> — </w:t>
      </w:r>
      <w:r>
        <w:rPr>
          <w:rFonts w:ascii="Consolas" w:hAnsi="Consolas"/>
          <w:sz w:val="24"/>
        </w:rPr>
        <w:t>IPromotional</w:t>
      </w:r>
      <w:r>
        <w:t xml:space="preserve">, </w:t>
      </w:r>
      <w:r>
        <w:rPr>
          <w:rFonts w:ascii="Consolas" w:hAnsi="Consolas"/>
          <w:sz w:val="24"/>
        </w:rPr>
        <w:t>IPeakHourCalculable</w:t>
      </w:r>
      <w:r>
        <w:t>.</w:t>
      </w:r>
    </w:p>
    <w:p>
      <w:r>
        <w:rPr>
          <w:b/>
        </w:rPr>
        <w:t>`manager/`</w:t>
      </w:r>
      <w:r>
        <w:t xml:space="preserve"> — </w:t>
      </w:r>
      <w:r>
        <w:rPr>
          <w:rFonts w:ascii="Consolas" w:hAnsi="Consolas"/>
          <w:sz w:val="24"/>
        </w:rPr>
        <w:t>CustomerManager</w:t>
      </w:r>
      <w:r>
        <w:t xml:space="preserve">, </w:t>
      </w:r>
      <w:r>
        <w:rPr>
          <w:rFonts w:ascii="Consolas" w:hAnsi="Consolas"/>
          <w:sz w:val="24"/>
        </w:rPr>
        <w:t>FieldManager</w:t>
      </w:r>
      <w:r>
        <w:t xml:space="preserve">, </w:t>
      </w:r>
      <w:r>
        <w:rPr>
          <w:rFonts w:ascii="Consolas" w:hAnsi="Consolas"/>
          <w:sz w:val="24"/>
        </w:rPr>
        <w:t>ServiceManager</w:t>
      </w:r>
      <w:r>
        <w:t xml:space="preserve">, </w:t>
      </w:r>
      <w:r>
        <w:rPr>
          <w:rFonts w:ascii="Consolas" w:hAnsi="Consolas"/>
          <w:sz w:val="24"/>
        </w:rPr>
        <w:t>BookingManager</w:t>
      </w:r>
      <w:r>
        <w:t xml:space="preserve">, </w:t>
      </w:r>
      <w:r>
        <w:rPr>
          <w:rFonts w:ascii="Consolas" w:hAnsi="Consolas"/>
          <w:sz w:val="24"/>
        </w:rPr>
        <w:t>InvoiceManager</w:t>
      </w:r>
      <w:r>
        <w:t xml:space="preserve"> (thêm/tìm/cập nhật trên </w:t>
      </w:r>
      <w:r>
        <w:rPr>
          <w:rFonts w:ascii="Consolas" w:hAnsi="Consolas"/>
          <w:sz w:val="24"/>
        </w:rPr>
        <w:t>List</w:t>
      </w:r>
      <w:r>
        <w:t>).</w:t>
      </w:r>
    </w:p>
    <w:p>
      <w:r>
        <w:rPr>
          <w:b/>
        </w:rPr>
        <w:t>`data/`</w:t>
      </w:r>
      <w:r>
        <w:t xml:space="preserve"> — </w:t>
      </w:r>
      <w:r>
        <w:rPr>
          <w:rFonts w:ascii="Consolas" w:hAnsi="Consolas"/>
          <w:sz w:val="24"/>
        </w:rPr>
        <w:t>SeedData</w:t>
      </w:r>
      <w:r>
        <w:t xml:space="preserve">, </w:t>
      </w:r>
      <w:r>
        <w:rPr>
          <w:rFonts w:ascii="Consolas" w:hAnsi="Consolas"/>
          <w:sz w:val="24"/>
        </w:rPr>
        <w:t>SmartSportHubData</w:t>
      </w:r>
      <w:r>
        <w:t>.</w:t>
      </w:r>
    </w:p>
    <w:p>
      <w:r>
        <w:rPr>
          <w:b/>
        </w:rPr>
        <w:t>`dto/`</w:t>
      </w:r>
      <w:r>
        <w:t xml:space="preserve"> — </w:t>
      </w:r>
      <w:r>
        <w:rPr>
          <w:rFonts w:ascii="Consolas" w:hAnsi="Consolas"/>
          <w:sz w:val="24"/>
        </w:rPr>
        <w:t>JsonDto</w:t>
      </w:r>
      <w:r>
        <w:t xml:space="preserve"> (lớp cơ sở), </w:t>
      </w:r>
      <w:r>
        <w:rPr>
          <w:rFonts w:ascii="Consolas" w:hAnsi="Consolas"/>
          <w:sz w:val="24"/>
        </w:rPr>
        <w:t>CustomerDto</w:t>
      </w:r>
      <w:r>
        <w:t xml:space="preserve">, </w:t>
      </w:r>
      <w:r>
        <w:rPr>
          <w:rFonts w:ascii="Consolas" w:hAnsi="Consolas"/>
          <w:sz w:val="24"/>
        </w:rPr>
        <w:t>FieldDto</w:t>
      </w:r>
      <w:r>
        <w:t xml:space="preserve">, </w:t>
      </w:r>
      <w:r>
        <w:rPr>
          <w:rFonts w:ascii="Consolas" w:hAnsi="Consolas"/>
          <w:sz w:val="24"/>
        </w:rPr>
        <w:t>ServiceDto</w:t>
      </w:r>
      <w:r>
        <w:t xml:space="preserve">, </w:t>
      </w:r>
      <w:r>
        <w:rPr>
          <w:rFonts w:ascii="Consolas" w:hAnsi="Consolas"/>
          <w:sz w:val="24"/>
        </w:rPr>
        <w:t>BookingDto</w:t>
      </w:r>
      <w:r>
        <w:t xml:space="preserve">, </w:t>
      </w:r>
      <w:r>
        <w:rPr>
          <w:rFonts w:ascii="Consolas" w:hAnsi="Consolas"/>
          <w:sz w:val="24"/>
        </w:rPr>
        <w:t>InvoiceDto</w:t>
      </w:r>
      <w:r>
        <w:t xml:space="preserve">, </w:t>
      </w:r>
      <w:r>
        <w:rPr>
          <w:rFonts w:ascii="Consolas" w:hAnsi="Consolas"/>
          <w:sz w:val="24"/>
        </w:rPr>
        <w:t>FieldType</w:t>
      </w:r>
      <w:r>
        <w:t xml:space="preserve">, </w:t>
      </w:r>
      <w:r>
        <w:rPr>
          <w:rFonts w:ascii="Consolas" w:hAnsi="Consolas"/>
          <w:sz w:val="24"/>
        </w:rPr>
        <w:t>DtoMapper</w:t>
      </w:r>
      <w:r>
        <w:t>.</w:t>
      </w:r>
    </w:p>
    <w:p>
      <w:r>
        <w:rPr>
          <w:b/>
        </w:rPr>
        <w:t>`service/`</w:t>
      </w:r>
      <w:r>
        <w:t xml:space="preserve"> — </w:t>
      </w:r>
      <w:r>
        <w:rPr>
          <w:rFonts w:ascii="Consolas" w:hAnsi="Consolas"/>
          <w:sz w:val="24"/>
        </w:rPr>
        <w:t>BookingService</w:t>
      </w:r>
      <w:r>
        <w:t xml:space="preserve"> (nghiệp vụ ghi), </w:t>
      </w:r>
      <w:r>
        <w:rPr>
          <w:rFonts w:ascii="Consolas" w:hAnsi="Consolas"/>
          <w:sz w:val="24"/>
        </w:rPr>
        <w:t>BusinessException</w:t>
      </w:r>
      <w:r>
        <w:t xml:space="preserve"> (ánh xạ lỗi → mã HTTP), </w:t>
      </w:r>
      <w:r>
        <w:rPr>
          <w:rFonts w:ascii="Consolas" w:hAnsi="Consolas"/>
          <w:sz w:val="24"/>
        </w:rPr>
        <w:t>DataExportService</w:t>
      </w:r>
      <w:r>
        <w:t>.</w:t>
      </w:r>
    </w:p>
    <w:p>
      <w:r>
        <w:rPr>
          <w:b/>
        </w:rPr>
        <w:t>`db/`</w:t>
      </w:r>
      <w:r>
        <w:t xml:space="preserve"> — </w:t>
      </w:r>
      <w:r>
        <w:rPr>
          <w:rFonts w:ascii="Consolas" w:hAnsi="Consolas"/>
          <w:sz w:val="24"/>
        </w:rPr>
        <w:t>Database</w:t>
      </w:r>
      <w:r>
        <w:t xml:space="preserve"> (JDBC + SQLite, WAL), </w:t>
      </w:r>
      <w:r>
        <w:rPr>
          <w:rFonts w:ascii="Consolas" w:hAnsi="Consolas"/>
          <w:sz w:val="24"/>
        </w:rPr>
        <w:t>Repository</w:t>
      </w:r>
      <w:r>
        <w:t xml:space="preserve"> (đọc/ghi, giao dịch, chặn trùng lịch).</w:t>
      </w:r>
    </w:p>
    <w:p>
      <w:r>
        <w:rPr>
          <w:b/>
        </w:rPr>
        <w:t>`api/`</w:t>
      </w:r>
      <w:r>
        <w:t xml:space="preserve"> — </w:t>
      </w:r>
      <w:r>
        <w:rPr>
          <w:rFonts w:ascii="Consolas" w:hAnsi="Consolas"/>
          <w:sz w:val="24"/>
        </w:rPr>
        <w:t>SmartSportHubApi</w:t>
      </w:r>
      <w:r>
        <w:t xml:space="preserve"> (server HTTP + endpoint đọc), </w:t>
      </w:r>
      <w:r>
        <w:rPr>
          <w:rFonts w:ascii="Consolas" w:hAnsi="Consolas"/>
          <w:sz w:val="24"/>
        </w:rPr>
        <w:t>WriteApi</w:t>
      </w:r>
      <w:r>
        <w:t xml:space="preserve"> (endpoint ghi).</w:t>
      </w:r>
    </w:p>
    <w:p>
      <w:pPr>
        <w:pStyle w:val="Heading2"/>
      </w:pPr>
      <w:r>
        <w:rPr>
          <w:rFonts w:ascii="Times New Roman" w:hAnsi="Times New Roman"/>
          <w:color w:val="000000"/>
        </w:rPr>
        <w:t>9.2 C# Web</w:t>
      </w:r>
    </w:p>
    <w:p>
      <w:pPr>
        <w:pStyle w:val="ListBullet"/>
      </w:pPr>
      <w:r>
        <w:rPr>
          <w:rFonts w:ascii="Consolas" w:hAnsi="Consolas"/>
          <w:sz w:val="24"/>
        </w:rPr>
        <w:t>Program.cs</w:t>
      </w:r>
      <w:r>
        <w:t xml:space="preserve"> — khởi tạo ASP.NET Core MVC.</w:t>
      </w:r>
    </w:p>
    <w:p>
      <w:pPr>
        <w:pStyle w:val="ListBullet"/>
      </w:pPr>
      <w:r>
        <w:rPr>
          <w:rFonts w:ascii="Consolas" w:hAnsi="Consolas"/>
          <w:sz w:val="24"/>
        </w:rPr>
        <w:t>Controllers/HomeController.cs</w:t>
      </w:r>
      <w:r>
        <w:t xml:space="preserve"> — nhận request, gọi API, trả view; 7 action ghi.</w:t>
      </w:r>
    </w:p>
    <w:p>
      <w:pPr>
        <w:pStyle w:val="ListBullet"/>
      </w:pPr>
      <w:r>
        <w:rPr>
          <w:rFonts w:ascii="Consolas" w:hAnsi="Consolas"/>
          <w:sz w:val="24"/>
        </w:rPr>
        <w:t>Services/SmartSportHubApiClient.cs</w:t>
      </w:r>
      <w:r>
        <w:t xml:space="preserve"> — gọi Java API bằng HTTP.</w:t>
      </w:r>
    </w:p>
    <w:p>
      <w:pPr>
        <w:pStyle w:val="ListBullet"/>
      </w:pPr>
      <w:r>
        <w:rPr>
          <w:rFonts w:ascii="Consolas" w:hAnsi="Consolas"/>
          <w:sz w:val="24"/>
        </w:rPr>
        <w:t>Services/SmartSportHubQueryService.cs</w:t>
      </w:r>
      <w:r>
        <w:t xml:space="preserve"> — 20 câu LINQ.</w:t>
      </w:r>
    </w:p>
    <w:p>
      <w:pPr>
        <w:pStyle w:val="ListBullet"/>
      </w:pPr>
      <w:r>
        <w:rPr>
          <w:rFonts w:ascii="Consolas" w:hAnsi="Consolas"/>
          <w:sz w:val="24"/>
        </w:rPr>
        <w:t>Dtos/ApiData.cs</w:t>
      </w:r>
      <w:r>
        <w:t xml:space="preserve"> — DTO nhận JSON.</w:t>
      </w:r>
    </w:p>
    <w:p>
      <w:pPr>
        <w:pStyle w:val="ListBullet"/>
      </w:pPr>
      <w:r>
        <w:rPr>
          <w:rFonts w:ascii="Consolas" w:hAnsi="Consolas"/>
          <w:sz w:val="24"/>
        </w:rPr>
        <w:t>ViewModels/PageModels.cs</w:t>
      </w:r>
      <w:r>
        <w:t xml:space="preserve"> — dữ liệu cho từng trang.</w:t>
      </w:r>
    </w:p>
    <w:p>
      <w:pPr>
        <w:pStyle w:val="ListBullet"/>
      </w:pPr>
      <w:r>
        <w:rPr>
          <w:rFonts w:ascii="Consolas" w:hAnsi="Consolas"/>
          <w:sz w:val="24"/>
        </w:rPr>
        <w:t>Views/Home/</w:t>
      </w:r>
      <w:r>
        <w:t xml:space="preserve"> — 9 trang: Index, Fields, Customers, Bookings, Invoices, Services, Reports, Queries, Unavailable.</w:t>
      </w:r>
    </w:p>
    <w:p>
      <w:pPr>
        <w:pStyle w:val="ListBullet"/>
      </w:pPr>
      <w:r>
        <w:rPr>
          <w:rFonts w:ascii="Consolas" w:hAnsi="Consolas"/>
          <w:sz w:val="24"/>
        </w:rPr>
        <w:t>Views/Shared/_Layout.cshtml</w:t>
      </w:r>
      <w:r>
        <w:t xml:space="preserve">, </w:t>
      </w:r>
      <w:r>
        <w:rPr>
          <w:rFonts w:ascii="Consolas" w:hAnsi="Consolas"/>
          <w:sz w:val="24"/>
        </w:rPr>
        <w:t>_QueryTable.cshtml</w:t>
      </w:r>
      <w:r>
        <w:t>.</w:t>
      </w:r>
    </w:p>
    <w:p>
      <w:pPr>
        <w:pStyle w:val="ListBullet"/>
      </w:pPr>
      <w:r>
        <w:rPr>
          <w:rFonts w:ascii="Consolas" w:hAnsi="Consolas"/>
          <w:sz w:val="24"/>
        </w:rPr>
        <w:t>wwwroot/css/site.css</w:t>
      </w:r>
      <w:r>
        <w:t xml:space="preserve"> — giao diện.</w:t>
      </w:r>
    </w:p>
    <w:p>
      <w:pPr>
        <w:pStyle w:val="ListBullet"/>
      </w:pPr>
      <w:r>
        <w:rPr>
          <w:rFonts w:ascii="Consolas" w:hAnsi="Consolas"/>
          <w:sz w:val="24"/>
        </w:rPr>
        <w:t>SmartSportHub.Web.Tests/</w:t>
      </w:r>
      <w:r>
        <w:t xml:space="preserve"> — 43 test C#.</w:t>
      </w:r>
    </w:p>
    <w:p>
      <w:pPr>
        <w:spacing w:after="80"/>
        <w:pBdr>
          <w:bottom w:val="single" w:sz="6" w:space="1" w:color="000000"/>
        </w:pBdr>
      </w:pPr>
    </w:p>
    <w:p>
      <w:pPr>
        <w:pStyle w:val="Heading1"/>
      </w:pPr>
      <w:r>
        <w:rPr>
          <w:rFonts w:ascii="Times New Roman" w:hAnsi="Times New Roman"/>
          <w:color w:val="000000"/>
        </w:rPr>
        <w:t>10. CÁC BƯỚC THỰC HIỆN ĐỂ RA PROJECT</w:t>
      </w:r>
    </w:p>
    <w:p>
      <w:pPr>
        <w:pStyle w:val="ListNumber"/>
      </w:pPr>
      <w:r>
        <w:rPr>
          <w:b/>
        </w:rPr>
        <w:t>Phân tích bài toán và hiện trạng</w:t>
      </w:r>
      <w:r>
        <w:t xml:space="preserve"> — đọc mô tả nghiệp vụ, gạch chân danh từ chính → xác định 5 thực thể gốc.</w:t>
      </w:r>
    </w:p>
    <w:p>
      <w:pPr>
        <w:pStyle w:val="ListNumber"/>
      </w:pPr>
      <w:r>
        <w:rPr>
          <w:b/>
        </w:rPr>
        <w:t>Xác định thực thể, thuộc tính, khóa</w:t>
      </w:r>
      <w:r>
        <w:t xml:space="preserve"> — PK/FK, ràng buộc toàn vẹn (RB1–RB7).</w:t>
      </w:r>
    </w:p>
    <w:p>
      <w:pPr>
        <w:pStyle w:val="ListNumber"/>
      </w:pPr>
      <w:r>
        <w:rPr>
          <w:b/>
        </w:rPr>
        <w:t>Xác định quan hệ và vẽ ERD</w:t>
      </w:r>
      <w:r>
        <w:t xml:space="preserve"> — 9 bảng, 8 quan hệ L1–L8, công cụ draw.io.</w:t>
      </w:r>
    </w:p>
    <w:p>
      <w:pPr>
        <w:pStyle w:val="ListNumber"/>
      </w:pPr>
      <w:r>
        <w:rPr>
          <w:b/>
        </w:rPr>
        <w:t>Chuyển ERD sang lớp Java</w:t>
      </w:r>
      <w:r>
        <w:t xml:space="preserve"> theo 6 quy tắc Q1–Q6 (bảng → lớp, quan hệ → tham chiếu, khóa → </w:t>
      </w:r>
      <w:r>
        <w:rPr>
          <w:rFonts w:ascii="Consolas" w:hAnsi="Consolas"/>
          <w:sz w:val="24"/>
        </w:rPr>
        <w:t>final</w:t>
      </w:r>
      <w:r>
        <w:t>, enum → kiểu enum, kế thừa → abstract + override, CRUD → manager).</w:t>
      </w:r>
    </w:p>
    <w:p>
      <w:pPr>
        <w:pStyle w:val="ListNumber"/>
      </w:pPr>
      <w:r>
        <w:rPr>
          <w:b/>
        </w:rPr>
        <w:t>Viết các lớp quản lý và dữ liệu mẫu</w:t>
      </w:r>
      <w:r>
        <w:t xml:space="preserve"> — </w:t>
      </w:r>
      <w:r>
        <w:rPr>
          <w:rFonts w:ascii="Consolas" w:hAnsi="Consolas"/>
          <w:sz w:val="24"/>
        </w:rPr>
        <w:t>SeedData</w:t>
      </w:r>
      <w:r>
        <w:t xml:space="preserve"> với 6 khách, 6 sân, 6 dịch vụ, 12 booking, 12 invoice.</w:t>
      </w:r>
    </w:p>
    <w:p>
      <w:pPr>
        <w:pStyle w:val="ListNumber"/>
      </w:pPr>
      <w:r>
        <w:rPr>
          <w:b/>
        </w:rPr>
        <w:t>Dựng DTO và API JSON</w:t>
      </w:r>
      <w:r>
        <w:t xml:space="preserve"> — </w:t>
      </w:r>
      <w:r>
        <w:rPr>
          <w:rFonts w:ascii="Consolas" w:hAnsi="Consolas"/>
          <w:sz w:val="24"/>
        </w:rPr>
        <w:t>JsonDto</w:t>
      </w:r>
      <w:r>
        <w:t xml:space="preserve">, </w:t>
      </w:r>
      <w:r>
        <w:rPr>
          <w:rFonts w:ascii="Consolas" w:hAnsi="Consolas"/>
          <w:sz w:val="24"/>
        </w:rPr>
        <w:t>DtoMapper</w:t>
      </w:r>
      <w:r>
        <w:t xml:space="preserve">, </w:t>
      </w:r>
      <w:r>
        <w:rPr>
          <w:rFonts w:ascii="Consolas" w:hAnsi="Consolas"/>
          <w:sz w:val="24"/>
        </w:rPr>
        <w:t>SmartSportHubApi</w:t>
      </w:r>
      <w:r>
        <w:t xml:space="preserve"> (JDK thuần, không framework).</w:t>
      </w:r>
    </w:p>
    <w:p>
      <w:pPr>
        <w:pStyle w:val="ListNumber"/>
      </w:pPr>
      <w:r>
        <w:rPr>
          <w:b/>
        </w:rPr>
        <w:t>Thêm lưu trữ SQLite</w:t>
      </w:r>
      <w:r>
        <w:t xml:space="preserve"> qua JDBC — </w:t>
      </w:r>
      <w:r>
        <w:rPr>
          <w:rFonts w:ascii="Consolas" w:hAnsi="Consolas"/>
          <w:sz w:val="24"/>
        </w:rPr>
        <w:t>Database</w:t>
      </w:r>
      <w:r>
        <w:t xml:space="preserve">, </w:t>
      </w:r>
      <w:r>
        <w:rPr>
          <w:rFonts w:ascii="Consolas" w:hAnsi="Consolas"/>
          <w:sz w:val="24"/>
        </w:rPr>
        <w:t>Repository</w:t>
      </w:r>
      <w:r>
        <w:t>, WAL, FK, transaction.</w:t>
      </w:r>
    </w:p>
    <w:p>
      <w:pPr>
        <w:pStyle w:val="ListNumber"/>
      </w:pPr>
      <w:r>
        <w:rPr>
          <w:b/>
        </w:rPr>
        <w:t>Developer B làm giao diện web</w:t>
      </w:r>
      <w:r>
        <w:t xml:space="preserve"> — ASP.NET Core MVC, </w:t>
      </w:r>
      <w:r>
        <w:rPr>
          <w:rFonts w:ascii="Consolas" w:hAnsi="Consolas"/>
          <w:sz w:val="24"/>
        </w:rPr>
        <w:t>SmartSportHubApiClient</w:t>
      </w:r>
      <w:r>
        <w:t>, 20 câu LINQ, Razor views.</w:t>
      </w:r>
    </w:p>
    <w:p>
      <w:pPr>
        <w:pStyle w:val="ListNumber"/>
      </w:pPr>
      <w:r>
        <w:rPr>
          <w:b/>
        </w:rPr>
        <w:t>Kiểm thử cả hai phía</w:t>
      </w:r>
      <w:r>
        <w:t xml:space="preserve"> — Java 113 phép thử, C# 43 phép thử, test live 2 server.</w:t>
      </w:r>
    </w:p>
    <w:p>
      <w:r>
        <w:t xml:space="preserve">Kiến trúc cuối: </w:t>
      </w:r>
      <w:r>
        <w:rPr>
          <w:rFonts w:ascii="Consolas" w:hAnsi="Consolas"/>
          <w:sz w:val="24"/>
        </w:rPr>
        <w:t>Browser → C# ASP.NET Core → Java API → Java Core + SQLite</w:t>
      </w:r>
      <w:r>
        <w:t>. C# không mở DB, không tự tính tiền; chỉ nhận JSON rồi chạy LINQ trên collection trong bộ nhớ.</w:t>
      </w:r>
    </w:p>
    <w:p>
      <w:pPr>
        <w:spacing w:after="80"/>
        <w:pBdr>
          <w:bottom w:val="single" w:sz="6" w:space="1" w:color="000000"/>
        </w:pBdr>
      </w:pPr>
    </w:p>
    <w:p>
      <w:pPr>
        <w:pStyle w:val="Heading1"/>
      </w:pPr>
      <w:r>
        <w:rPr>
          <w:rFonts w:ascii="Times New Roman" w:hAnsi="Times New Roman"/>
          <w:color w:val="000000"/>
        </w:rPr>
        <w:t>11. TRÌNH BÀY MAIN VÀ CÁC CÂU TRUY VẤN</w:t>
      </w:r>
    </w:p>
    <w:p>
      <w:pPr>
        <w:pStyle w:val="Heading2"/>
      </w:pPr>
      <w:r>
        <w:rPr>
          <w:rFonts w:ascii="Times New Roman" w:hAnsi="Times New Roman"/>
          <w:color w:val="000000"/>
        </w:rPr>
        <w:t>11.1 Chạy Main</w:t>
      </w:r>
    </w:p>
    <w:p>
      <w:r>
        <w:rPr>
          <w:rFonts w:ascii="Consolas" w:hAnsi="Consolas"/>
          <w:sz w:val="24"/>
        </w:rPr>
        <w:t>SmartSportHubApi.main()</w:t>
      </w:r>
      <w:r>
        <w:t xml:space="preserve"> thực hiện:</w:t>
      </w:r>
    </w:p>
    <w:p>
      <w:pPr>
        <w:pStyle w:val="ListNumber"/>
      </w:pPr>
      <w:r>
        <w:t>Mở SQLite (</w:t>
      </w:r>
      <w:r>
        <w:rPr>
          <w:rFonts w:ascii="Consolas" w:hAnsi="Consolas"/>
          <w:sz w:val="24"/>
        </w:rPr>
        <w:t>Database.open(dbPath)</w:t>
      </w:r>
      <w:r>
        <w:t>), tạo schema nếu chưa có.</w:t>
      </w:r>
    </w:p>
    <w:p>
      <w:pPr>
        <w:pStyle w:val="ListNumber"/>
      </w:pPr>
      <w:r>
        <w:t>Nạp dữ liệu mẫu nếu DB trống (</w:t>
      </w:r>
      <w:r>
        <w:rPr>
          <w:rFonts w:ascii="Consolas" w:hAnsi="Consolas"/>
          <w:sz w:val="24"/>
        </w:rPr>
        <w:t>repository.loadInto(...)</w:t>
      </w:r>
      <w:r>
        <w:t xml:space="preserve"> trả false → </w:t>
      </w:r>
      <w:r>
        <w:rPr>
          <w:rFonts w:ascii="Consolas" w:hAnsi="Consolas"/>
          <w:sz w:val="24"/>
        </w:rPr>
        <w:t>repository.saveAll(...)</w:t>
      </w:r>
      <w:r>
        <w:t>).</w:t>
      </w:r>
    </w:p>
    <w:p>
      <w:pPr>
        <w:pStyle w:val="ListNumber"/>
      </w:pPr>
      <w:r>
        <w:t xml:space="preserve">Tạo </w:t>
      </w:r>
      <w:r>
        <w:rPr>
          <w:rFonts w:ascii="Consolas" w:hAnsi="Consolas"/>
          <w:sz w:val="24"/>
        </w:rPr>
        <w:t>HttpServer</w:t>
      </w:r>
      <w:r>
        <w:t xml:space="preserve"> ở cổng chỉ định (mặc định 8080, repo dùng 18083).</w:t>
      </w:r>
    </w:p>
    <w:p>
      <w:pPr>
        <w:pStyle w:val="ListNumber"/>
      </w:pPr>
      <w:r>
        <w:t xml:space="preserve">In ra: </w:t>
      </w:r>
      <w:r>
        <w:rPr>
          <w:rFonts w:ascii="Consolas" w:hAnsi="Consolas"/>
          <w:sz w:val="24"/>
        </w:rPr>
        <w:t>SmartSportHub API đang chạy tại http://localhost:18083/api/data</w:t>
      </w:r>
      <w:r>
        <w:t xml:space="preserve"> và </w:t>
      </w:r>
      <w:r>
        <w:rPr>
          <w:rFonts w:ascii="Consolas" w:hAnsi="Consolas"/>
          <w:sz w:val="24"/>
        </w:rPr>
        <w:t>Dữ liệu: customers=6, fields=6, bookings=12, services=6, invoices=12</w:t>
      </w:r>
      <w:r>
        <w:t>.</w:t>
      </w:r>
    </w:p>
    <w:p>
      <w:r>
        <w:t xml:space="preserve">C# Web chạy ở cổng 5080, cấu hình </w:t>
      </w:r>
      <w:r>
        <w:rPr>
          <w:rFonts w:ascii="Consolas" w:hAnsi="Consolas"/>
          <w:sz w:val="24"/>
        </w:rPr>
        <w:t>SmartSportHubApi:BaseUrl = http://localhost:18083/</w:t>
      </w:r>
      <w:r>
        <w:t>.</w:t>
      </w:r>
    </w:p>
    <w:p>
      <w:pPr>
        <w:pStyle w:val="Heading2"/>
      </w:pPr>
      <w:r>
        <w:rPr>
          <w:rFonts w:ascii="Times New Roman" w:hAnsi="Times New Roman"/>
          <w:color w:val="000000"/>
        </w:rPr>
        <w:t>11.2 Các câu truy vấn Q01–Q10 (Developer A)</w:t>
      </w:r>
    </w:p>
    <w:p>
      <w:r>
        <w:t xml:space="preserve">Mỗi câu nói theo khuôn: </w:t>
      </w:r>
      <w:r>
        <w:rPr>
          <w:b/>
        </w:rPr>
        <w:t>câu hỏi → dùng LINQ gì → kết quả → ý nghĩa quản lý</w:t>
      </w:r>
      <w:r>
        <w:t>.</w:t>
      </w:r>
    </w:p>
    <w:p>
      <w:pPr>
        <w:pStyle w:val="ListBullet"/>
      </w:pPr>
      <w:r>
        <w:rPr>
          <w:b/>
        </w:rPr>
        <w:t>Q01 — Sân AVAILABLE rẻ nhất</w:t>
      </w:r>
      <w:r>
        <w:t xml:space="preserve"> (</w:t>
      </w:r>
      <w:r>
        <w:rPr>
          <w:rFonts w:ascii="Consolas" w:hAnsi="Consolas"/>
          <w:sz w:val="24"/>
        </w:rPr>
        <w:t>Where · OrderBy · Select</w:t>
      </w:r>
      <w:r>
        <w:t>): tìm sân đang mở có giá thấp nhất → nhân viên gợi ý sân rẻ còn trống.</w:t>
      </w:r>
    </w:p>
    <w:p>
      <w:pPr>
        <w:pStyle w:val="ListBullet"/>
      </w:pPr>
      <w:r>
        <w:rPr>
          <w:b/>
        </w:rPr>
        <w:t>Q02 — Giá cao hơn trung bình</w:t>
      </w:r>
      <w:r>
        <w:t xml:space="preserve"> (</w:t>
      </w:r>
      <w:r>
        <w:rPr>
          <w:rFonts w:ascii="Consolas" w:hAnsi="Consolas"/>
          <w:sz w:val="24"/>
        </w:rPr>
        <w:t>Average · Where</w:t>
      </w:r>
      <w:r>
        <w:t>): sân nào đắt hơn mặt bằng chung → phân khúc giá.</w:t>
      </w:r>
    </w:p>
    <w:p>
      <w:pPr>
        <w:pStyle w:val="ListBullet"/>
      </w:pPr>
      <w:r>
        <w:rPr>
          <w:b/>
        </w:rPr>
        <w:t>Q03 — Số sân theo loại</w:t>
      </w:r>
      <w:r>
        <w:t xml:space="preserve"> (</w:t>
      </w:r>
      <w:r>
        <w:rPr>
          <w:rFonts w:ascii="Consolas" w:hAnsi="Consolas"/>
          <w:sz w:val="24"/>
        </w:rPr>
        <w:t>GroupBy · Count</w:t>
      </w:r>
      <w:r>
        <w:t>): 2 bóng đá, 2 cầu lông, 1 tennis, 1 pickleball → cơ cấu tài sản.</w:t>
      </w:r>
    </w:p>
    <w:p>
      <w:pPr>
        <w:pStyle w:val="ListBullet"/>
      </w:pPr>
      <w:r>
        <w:rPr>
          <w:b/>
        </w:rPr>
        <w:t>Q04 — Loại sân đắt nhất</w:t>
      </w:r>
      <w:r>
        <w:t xml:space="preserve"> (</w:t>
      </w:r>
      <w:r>
        <w:rPr>
          <w:rFonts w:ascii="Consolas" w:hAnsi="Consolas"/>
          <w:sz w:val="24"/>
        </w:rPr>
        <w:t>GroupBy · Average · Max</w:t>
      </w:r>
      <w:r>
        <w:t>): loại có giá TB cao nhất, không chỉ nhìn 1 sân.</w:t>
      </w:r>
    </w:p>
    <w:p>
      <w:pPr>
        <w:pStyle w:val="ListBullet"/>
      </w:pPr>
      <w:r>
        <w:rPr>
          <w:b/>
        </w:rPr>
        <w:t>Q05 — Sân đã được thuê</w:t>
      </w:r>
      <w:r>
        <w:t xml:space="preserve"> (</w:t>
      </w:r>
      <w:r>
        <w:rPr>
          <w:rFonts w:ascii="Consolas" w:hAnsi="Consolas"/>
          <w:sz w:val="24"/>
        </w:rPr>
        <w:t>GroupJoin · Count</w:t>
      </w:r>
      <w:r>
        <w:t>): đếm booking COMPLETED theo sân → sân thực sự sinh doanh thu.</w:t>
      </w:r>
    </w:p>
    <w:p>
      <w:pPr>
        <w:pStyle w:val="ListBullet"/>
      </w:pPr>
      <w:r>
        <w:rPr>
          <w:b/>
        </w:rPr>
        <w:t>Q06 — Sân chưa có lượt hoàn thành</w:t>
      </w:r>
      <w:r>
        <w:t xml:space="preserve"> (</w:t>
      </w:r>
      <w:r>
        <w:rPr>
          <w:rFonts w:ascii="Consolas" w:hAnsi="Consolas"/>
          <w:sz w:val="24"/>
        </w:rPr>
        <w:t>Where · Any</w:t>
      </w:r>
      <w:r>
        <w:t>): sân chưa từng có booking COMPLETED → sân ít khai thác.</w:t>
      </w:r>
    </w:p>
    <w:p>
      <w:pPr>
        <w:pStyle w:val="ListBullet"/>
      </w:pPr>
      <w:r>
        <w:rPr>
          <w:b/>
        </w:rPr>
        <w:t>Q07 — Sân nhiều giờ thuê nhất</w:t>
      </w:r>
      <w:r>
        <w:t xml:space="preserve"> (</w:t>
      </w:r>
      <w:r>
        <w:rPr>
          <w:rFonts w:ascii="Consolas" w:hAnsi="Consolas"/>
          <w:sz w:val="24"/>
        </w:rPr>
        <w:t>GroupBy · Sum · Max · Join</w:t>
      </w:r>
      <w:r>
        <w:t>): tổng giờ COMPLETED cao nhất → mức độ sử dụng theo thời lượng.</w:t>
      </w:r>
    </w:p>
    <w:p>
      <w:pPr>
        <w:pStyle w:val="ListBullet"/>
      </w:pPr>
      <w:r>
        <w:rPr>
          <w:b/>
        </w:rPr>
        <w:t>Q08 — Doanh thu theo loại sân</w:t>
      </w:r>
      <w:r>
        <w:t xml:space="preserve"> (</w:t>
      </w:r>
      <w:r>
        <w:rPr>
          <w:rFonts w:ascii="Consolas" w:hAnsi="Consolas"/>
          <w:sz w:val="24"/>
        </w:rPr>
        <w:t>Where · GroupBy · Sum</w:t>
      </w:r>
      <w:r>
        <w:t>): loại nào đóng góp nhiều doanh thu nhất → báo cáo quản trị.</w:t>
      </w:r>
    </w:p>
    <w:p>
      <w:pPr>
        <w:pStyle w:val="ListBullet"/>
      </w:pPr>
      <w:r>
        <w:rPr>
          <w:b/>
        </w:rPr>
        <w:t>Q09 — Sân vượt doanh thu trung bình</w:t>
      </w:r>
      <w:r>
        <w:t xml:space="preserve"> (</w:t>
      </w:r>
      <w:r>
        <w:rPr>
          <w:rFonts w:ascii="Consolas" w:hAnsi="Consolas"/>
          <w:sz w:val="24"/>
        </w:rPr>
        <w:t>GroupJoin · Sum · Average · Where</w:t>
      </w:r>
      <w:r>
        <w:t>): kể cả sân doanh thu 0 trong phép tính TB → mặt bằng toàn bộ sân.</w:t>
      </w:r>
    </w:p>
    <w:p>
      <w:pPr>
        <w:pStyle w:val="ListBullet"/>
      </w:pPr>
      <w:r>
        <w:rPr>
          <w:b/>
        </w:rPr>
        <w:t>Q10 — Sân có cả giờ thường và cao điểm</w:t>
      </w:r>
      <w:r>
        <w:t xml:space="preserve"> (</w:t>
      </w:r>
      <w:r>
        <w:rPr>
          <w:rFonts w:ascii="Consolas" w:hAnsi="Consolas"/>
          <w:sz w:val="24"/>
        </w:rPr>
        <w:t>GroupBy · Any · All</w:t>
      </w:r>
      <w:r>
        <w:t>): từng có cả 2 khung giờ → nhu cầu phân bố theo giờ trong ngày.</w:t>
      </w:r>
    </w:p>
    <w:p>
      <w:pPr>
        <w:pStyle w:val="Heading2"/>
      </w:pPr>
      <w:r>
        <w:rPr>
          <w:rFonts w:ascii="Times New Roman" w:hAnsi="Times New Roman"/>
          <w:color w:val="000000"/>
        </w:rPr>
        <w:t>11.3 Các câu truy vấn Q11–Q20 (Developer B)</w:t>
      </w:r>
    </w:p>
    <w:p>
      <w:pPr>
        <w:pStyle w:val="ListBullet"/>
      </w:pPr>
      <w:r>
        <w:rPr>
          <w:b/>
        </w:rPr>
        <w:t>Q11 — Chi tiêu từng khách</w:t>
      </w:r>
      <w:r>
        <w:t xml:space="preserve"> (</w:t>
      </w:r>
      <w:r>
        <w:rPr>
          <w:rFonts w:ascii="Consolas" w:hAnsi="Consolas"/>
          <w:sz w:val="24"/>
        </w:rPr>
        <w:t>GroupJoin · DefaultIfEmpty · Count · Sum</w:t>
      </w:r>
      <w:r>
        <w:t>): kể cả khách chưa có booking COMPLETED.</w:t>
      </w:r>
    </w:p>
    <w:p>
      <w:pPr>
        <w:pStyle w:val="ListBullet"/>
      </w:pPr>
      <w:r>
        <w:rPr>
          <w:b/>
        </w:rPr>
        <w:t>Q12 — Khách nhiều giờ thuê nhất</w:t>
      </w:r>
      <w:r>
        <w:t xml:space="preserve"> (</w:t>
      </w:r>
      <w:r>
        <w:rPr>
          <w:rFonts w:ascii="Consolas" w:hAnsi="Consolas"/>
          <w:sz w:val="24"/>
        </w:rPr>
        <w:t>GroupBy · Sum · Max · Join</w:t>
      </w:r>
      <w:r>
        <w:t>): khách sử dụng dịch vụ nhiều nhất → nhận diện khách thân thiết.</w:t>
      </w:r>
    </w:p>
    <w:p>
      <w:pPr>
        <w:pStyle w:val="ListBullet"/>
      </w:pPr>
      <w:r>
        <w:rPr>
          <w:b/>
        </w:rPr>
        <w:t>Q13 — Khách thuê ≥ 2 loại sân</w:t>
      </w:r>
      <w:r>
        <w:t xml:space="preserve"> (</w:t>
      </w:r>
      <w:r>
        <w:rPr>
          <w:rFonts w:ascii="Consolas" w:hAnsi="Consolas"/>
          <w:sz w:val="24"/>
        </w:rPr>
        <w:t>GroupBy · Distinct · Count · Join</w:t>
      </w:r>
      <w:r>
        <w:t>): cơ sở chính sách chăm sóc khách dùng nhiều nhóm dịch vụ.</w:t>
      </w:r>
    </w:p>
    <w:p>
      <w:pPr>
        <w:pStyle w:val="ListBullet"/>
      </w:pPr>
      <w:r>
        <w:rPr>
          <w:b/>
        </w:rPr>
        <w:t>Q14 — Thuê dụng cụ nhưng chưa đặt tennis</w:t>
      </w:r>
      <w:r>
        <w:t xml:space="preserve"> (</w:t>
      </w:r>
      <w:r>
        <w:rPr>
          <w:rFonts w:ascii="Consolas" w:hAnsi="Consolas"/>
          <w:sz w:val="24"/>
        </w:rPr>
        <w:t>Where · Any · All</w:t>
      </w:r>
      <w:r>
        <w:t>): nhóm khách tiềm năng để giới thiệu sân tennis.</w:t>
      </w:r>
    </w:p>
    <w:p>
      <w:pPr>
        <w:pStyle w:val="ListBullet"/>
      </w:pPr>
      <w:r>
        <w:rPr>
          <w:b/>
        </w:rPr>
        <w:t>Q15 — Số booking theo giờ bắt đầu</w:t>
      </w:r>
      <w:r>
        <w:t xml:space="preserve"> (</w:t>
      </w:r>
      <w:r>
        <w:rPr>
          <w:rFonts w:ascii="Consolas" w:hAnsi="Consolas"/>
          <w:sz w:val="24"/>
        </w:rPr>
        <w:t>Where · GroupBy · Count</w:t>
      </w:r>
      <w:r>
        <w:t>): khung giờ cao điểm nhu cầu → điều chỉnh giá/bố trí nhân sự.</w:t>
      </w:r>
    </w:p>
    <w:p>
      <w:pPr>
        <w:pStyle w:val="ListBullet"/>
      </w:pPr>
      <w:r>
        <w:rPr>
          <w:b/>
        </w:rPr>
        <w:t>Q16 — Ngày bận nhất</w:t>
      </w:r>
      <w:r>
        <w:t xml:space="preserve"> (</w:t>
      </w:r>
      <w:r>
        <w:rPr>
          <w:rFonts w:ascii="Consolas" w:hAnsi="Consolas"/>
          <w:sz w:val="24"/>
        </w:rPr>
        <w:t>GroupBy · Count · Max · Min</w:t>
      </w:r>
      <w:r>
        <w:t>): nhiều ngày cùng số booking cao nhất thì chọn ngày sớm nhất (Min) → kết quả luôn xác định duy nhất.</w:t>
      </w:r>
    </w:p>
    <w:p>
      <w:pPr>
        <w:pStyle w:val="ListBullet"/>
      </w:pPr>
      <w:r>
        <w:rPr>
          <w:b/>
        </w:rPr>
        <w:t>Q17 — Dịch vụ phổ biến nhất</w:t>
      </w:r>
      <w:r>
        <w:t xml:space="preserve"> (</w:t>
      </w:r>
      <w:r>
        <w:rPr>
          <w:rFonts w:ascii="Consolas" w:hAnsi="Consolas"/>
          <w:sz w:val="24"/>
        </w:rPr>
        <w:t>SelectMany · GroupBy · Count · Max</w:t>
      </w:r>
      <w:r>
        <w:t>): dịch vụ dùng nhiều nhất trong booking COMPLETED.</w:t>
      </w:r>
    </w:p>
    <w:p>
      <w:pPr>
        <w:pStyle w:val="ListBullet"/>
      </w:pPr>
      <w:r>
        <w:rPr>
          <w:b/>
        </w:rPr>
        <w:t>Q18 — Booking vượt mức của chính khách</w:t>
      </w:r>
      <w:r>
        <w:t xml:space="preserve"> (</w:t>
      </w:r>
      <w:r>
        <w:rPr>
          <w:rFonts w:ascii="Consolas" w:hAnsi="Consolas"/>
          <w:sz w:val="24"/>
        </w:rPr>
        <w:t>GroupBy · Average · Where · SelectMany</w:t>
      </w:r>
      <w:r>
        <w:t>): so với TB của chính khách đó, không phải TB toàn hệ thống.</w:t>
      </w:r>
    </w:p>
    <w:p>
      <w:pPr>
        <w:pStyle w:val="ListBullet"/>
      </w:pPr>
      <w:r>
        <w:rPr>
          <w:b/>
        </w:rPr>
        <w:t>Q19 — Trang 2 booking hoàn thành</w:t>
      </w:r>
      <w:r>
        <w:t xml:space="preserve"> (</w:t>
      </w:r>
      <w:r>
        <w:rPr>
          <w:rFonts w:ascii="Consolas" w:hAnsi="Consolas"/>
          <w:sz w:val="24"/>
        </w:rPr>
        <w:t>Where · OrderBy · Skip · Take</w:t>
      </w:r>
      <w:r>
        <w:t>): Skip(3).Take(3), mỗi trang 3 dòng → phân trang trên collection sau khi nhận từ API.</w:t>
      </w:r>
    </w:p>
    <w:p>
      <w:pPr>
        <w:pStyle w:val="ListBullet"/>
      </w:pPr>
      <w:r>
        <w:rPr>
          <w:b/>
        </w:rPr>
        <w:t>Q20 — Đã đặt nhưng chưa hoàn thành</w:t>
      </w:r>
      <w:r>
        <w:t xml:space="preserve"> (</w:t>
      </w:r>
      <w:r>
        <w:rPr>
          <w:rFonts w:ascii="Consolas" w:hAnsi="Consolas"/>
          <w:sz w:val="24"/>
        </w:rPr>
        <w:t>Any · Where</w:t>
      </w:r>
      <w:r>
        <w:t>): khách có booking nhưng chưa có booking COMPLETED → nhắc lịch/chăm sóc.</w:t>
      </w:r>
    </w:p>
    <w:p>
      <w:pPr>
        <w:spacing w:after="80"/>
        <w:pBdr>
          <w:bottom w:val="single" w:sz="6" w:space="1" w:color="000000"/>
        </w:pBdr>
      </w:pPr>
    </w:p>
    <w:p>
      <w:pPr>
        <w:pStyle w:val="Heading1"/>
      </w:pPr>
      <w:r>
        <w:rPr>
          <w:rFonts w:ascii="Times New Roman" w:hAnsi="Times New Roman"/>
          <w:color w:val="000000"/>
        </w:rPr>
        <w:t>12. KIỂM THỬ VÀ KẾT QUẢ</w:t>
      </w:r>
    </w:p>
    <w:p>
      <w:pPr>
        <w:pStyle w:val="Heading2"/>
      </w:pPr>
      <w:r>
        <w:rPr>
          <w:rFonts w:ascii="Times New Roman" w:hAnsi="Times New Roman"/>
          <w:color w:val="000000"/>
        </w:rPr>
        <w:t>12.1 Java — 113 phép thử (8 suite)</w:t>
      </w:r>
    </w:p>
    <w:tbl>
      <w:tblPr>
        <w:tblStyle w:val="TableGrid"/>
        <w:tblW w:type="auto" w:w="0"/>
        <w:jc w:val="center"/>
        <w:tblLook w:firstColumn="1" w:firstRow="1" w:lastColumn="0" w:lastRow="0" w:noHBand="0" w:noVBand="1" w:val="04A0"/>
      </w:tblPr>
      <w:tblGrid>
        <w:gridCol w:w="3024"/>
        <w:gridCol w:w="3024"/>
        <w:gridCol w:w="3024"/>
      </w:tblGrid>
      <w:tr>
        <w:tc>
          <w:tcPr>
            <w:tcW w:type="dxa" w:w="3120"/>
          </w:tcPr>
          <w:p>
            <w:pPr>
              <w:spacing w:after="40" w:before="40"/>
            </w:pPr>
            <w:r/>
            <w:r>
              <w:rPr>
                <w:rFonts w:ascii="Times New Roman" w:hAnsi="Times New Roman"/>
                <w:b/>
                <w:sz w:val="24"/>
              </w:rPr>
              <w:t>Suite</w:t>
            </w:r>
          </w:p>
        </w:tc>
        <w:tc>
          <w:tcPr>
            <w:tcW w:type="dxa" w:w="3120"/>
          </w:tcPr>
          <w:p>
            <w:pPr>
              <w:spacing w:after="40" w:before="40"/>
            </w:pPr>
            <w:r/>
            <w:r>
              <w:rPr>
                <w:rFonts w:ascii="Times New Roman" w:hAnsi="Times New Roman"/>
                <w:b/>
                <w:sz w:val="24"/>
              </w:rPr>
              <w:t>Số test</w:t>
            </w:r>
          </w:p>
        </w:tc>
        <w:tc>
          <w:tcPr>
            <w:tcW w:type="dxa" w:w="3120"/>
          </w:tcPr>
          <w:p>
            <w:pPr>
              <w:spacing w:after="40" w:before="40"/>
            </w:pPr>
            <w:r/>
            <w:r>
              <w:rPr>
                <w:rFonts w:ascii="Times New Roman" w:hAnsi="Times New Roman"/>
                <w:b/>
                <w:sz w:val="24"/>
              </w:rPr>
              <w:t>Nội dung</w:t>
            </w:r>
          </w:p>
        </w:tc>
      </w:tr>
      <w:tr>
        <w:tc>
          <w:tcPr>
            <w:tcW w:type="dxa" w:w="3120"/>
          </w:tcPr>
          <w:p>
            <w:pPr>
              <w:spacing w:after="40" w:before="40"/>
            </w:pPr>
            <w:r/>
            <w:r>
              <w:rPr>
                <w:rFonts w:ascii="Times New Roman" w:hAnsi="Times New Roman"/>
                <w:b w:val="0"/>
                <w:sz w:val="24"/>
              </w:rPr>
              <w:t>`FieldDomainTest`</w:t>
            </w:r>
          </w:p>
        </w:tc>
        <w:tc>
          <w:tcPr>
            <w:tcW w:type="dxa" w:w="3120"/>
          </w:tcPr>
          <w:p>
            <w:pPr>
              <w:spacing w:after="40" w:before="40"/>
            </w:pPr>
            <w:r/>
            <w:r>
              <w:rPr>
                <w:rFonts w:ascii="Times New Roman" w:hAnsi="Times New Roman"/>
                <w:b w:val="0"/>
                <w:sz w:val="24"/>
              </w:rPr>
              <w:t>15</w:t>
            </w:r>
          </w:p>
        </w:tc>
        <w:tc>
          <w:tcPr>
            <w:tcW w:type="dxa" w:w="3120"/>
          </w:tcPr>
          <w:p>
            <w:pPr>
              <w:spacing w:after="40" w:before="40"/>
            </w:pPr>
            <w:r/>
            <w:r>
              <w:rPr>
                <w:rFonts w:ascii="Times New Roman" w:hAnsi="Times New Roman"/>
                <w:b w:val="0"/>
                <w:sz w:val="24"/>
              </w:rPr>
              <w:t>Tạo 4 loại sân, đa hình, phí cao điểm, validation, FieldManager</w:t>
            </w:r>
          </w:p>
        </w:tc>
      </w:tr>
      <w:tr>
        <w:tc>
          <w:tcPr>
            <w:tcW w:type="dxa" w:w="3120"/>
          </w:tcPr>
          <w:p>
            <w:pPr>
              <w:spacing w:after="40" w:before="40"/>
            </w:pPr>
            <w:r/>
            <w:r>
              <w:rPr>
                <w:rFonts w:ascii="Times New Roman" w:hAnsi="Times New Roman"/>
                <w:b w:val="0"/>
                <w:sz w:val="24"/>
              </w:rPr>
              <w:t>`BookingDomainTest`</w:t>
            </w:r>
          </w:p>
        </w:tc>
        <w:tc>
          <w:tcPr>
            <w:tcW w:type="dxa" w:w="3120"/>
          </w:tcPr>
          <w:p>
            <w:pPr>
              <w:spacing w:after="40" w:before="40"/>
            </w:pPr>
            <w:r/>
            <w:r>
              <w:rPr>
                <w:rFonts w:ascii="Times New Roman" w:hAnsi="Times New Roman"/>
                <w:b w:val="0"/>
                <w:sz w:val="24"/>
              </w:rPr>
              <w:t>11</w:t>
            </w:r>
          </w:p>
        </w:tc>
        <w:tc>
          <w:tcPr>
            <w:tcW w:type="dxa" w:w="3120"/>
          </w:tcPr>
          <w:p>
            <w:pPr>
              <w:spacing w:after="40" w:before="40"/>
            </w:pPr>
            <w:r/>
            <w:r>
              <w:rPr>
                <w:rFonts w:ascii="Times New Roman" w:hAnsi="Times New Roman"/>
                <w:b w:val="0"/>
                <w:sz w:val="24"/>
              </w:rPr>
              <w:t>Tạo khách Standard/VIP, tính tổng booking, validation, Invoice, BookingManager</w:t>
            </w:r>
          </w:p>
        </w:tc>
      </w:tr>
      <w:tr>
        <w:tc>
          <w:tcPr>
            <w:tcW w:type="dxa" w:w="3120"/>
          </w:tcPr>
          <w:p>
            <w:pPr>
              <w:spacing w:after="40" w:before="40"/>
            </w:pPr>
            <w:r/>
            <w:r>
              <w:rPr>
                <w:rFonts w:ascii="Times New Roman" w:hAnsi="Times New Roman"/>
                <w:b w:val="0"/>
                <w:sz w:val="24"/>
              </w:rPr>
              <w:t>`SeedDataValidationTest`</w:t>
            </w:r>
          </w:p>
        </w:tc>
        <w:tc>
          <w:tcPr>
            <w:tcW w:type="dxa" w:w="3120"/>
          </w:tcPr>
          <w:p>
            <w:pPr>
              <w:spacing w:after="40" w:before="40"/>
            </w:pPr>
            <w:r/>
            <w:r>
              <w:rPr>
                <w:rFonts w:ascii="Times New Roman" w:hAnsi="Times New Roman"/>
                <w:b w:val="0"/>
                <w:sz w:val="24"/>
              </w:rPr>
              <w:t>18</w:t>
            </w:r>
          </w:p>
        </w:tc>
        <w:tc>
          <w:tcPr>
            <w:tcW w:type="dxa" w:w="3120"/>
          </w:tcPr>
          <w:p>
            <w:pPr>
              <w:spacing w:after="40" w:before="40"/>
            </w:pPr>
            <w:r/>
            <w:r>
              <w:rPr>
                <w:rFonts w:ascii="Times New Roman" w:hAnsi="Times New Roman"/>
                <w:b w:val="0"/>
                <w:sz w:val="24"/>
              </w:rPr>
              <w:t>Số lượng entity, đủ 4 loại sân, trạng thái booking/hóa đơn, doanh thu khớp</w:t>
            </w:r>
          </w:p>
        </w:tc>
      </w:tr>
      <w:tr>
        <w:tc>
          <w:tcPr>
            <w:tcW w:type="dxa" w:w="3120"/>
          </w:tcPr>
          <w:p>
            <w:pPr>
              <w:spacing w:after="40" w:before="40"/>
            </w:pPr>
            <w:r/>
            <w:r>
              <w:rPr>
                <w:rFonts w:ascii="Times New Roman" w:hAnsi="Times New Roman"/>
                <w:b w:val="0"/>
                <w:sz w:val="24"/>
              </w:rPr>
              <w:t>`JsonContractTest`</w:t>
            </w:r>
          </w:p>
        </w:tc>
        <w:tc>
          <w:tcPr>
            <w:tcW w:type="dxa" w:w="3120"/>
          </w:tcPr>
          <w:p>
            <w:pPr>
              <w:spacing w:after="40" w:before="40"/>
            </w:pPr>
            <w:r/>
            <w:r>
              <w:rPr>
                <w:rFonts w:ascii="Times New Roman" w:hAnsi="Times New Roman"/>
                <w:b w:val="0"/>
                <w:sz w:val="24"/>
              </w:rPr>
              <w:t>9</w:t>
            </w:r>
          </w:p>
        </w:tc>
        <w:tc>
          <w:tcPr>
            <w:tcW w:type="dxa" w:w="3120"/>
          </w:tcPr>
          <w:p>
            <w:pPr>
              <w:spacing w:after="40" w:before="40"/>
            </w:pPr>
            <w:r/>
            <w:r>
              <w:rPr>
                <w:rFonts w:ascii="Times New Roman" w:hAnsi="Times New Roman"/>
                <w:b w:val="0"/>
                <w:sz w:val="24"/>
              </w:rPr>
              <w:t>Snapshot 5 tập dữ liệu, thứ tự key DTO</w:t>
            </w:r>
          </w:p>
        </w:tc>
      </w:tr>
      <w:tr>
        <w:tc>
          <w:tcPr>
            <w:tcW w:type="dxa" w:w="3120"/>
          </w:tcPr>
          <w:p>
            <w:pPr>
              <w:spacing w:after="40" w:before="40"/>
            </w:pPr>
            <w:r/>
            <w:r>
              <w:rPr>
                <w:rFonts w:ascii="Times New Roman" w:hAnsi="Times New Roman"/>
                <w:b w:val="0"/>
                <w:sz w:val="24"/>
              </w:rPr>
              <w:t>`ApiServerTest`</w:t>
            </w:r>
          </w:p>
        </w:tc>
        <w:tc>
          <w:tcPr>
            <w:tcW w:type="dxa" w:w="3120"/>
          </w:tcPr>
          <w:p>
            <w:pPr>
              <w:spacing w:after="40" w:before="40"/>
            </w:pPr>
            <w:r/>
            <w:r>
              <w:rPr>
                <w:rFonts w:ascii="Times New Roman" w:hAnsi="Times New Roman"/>
                <w:b w:val="0"/>
                <w:sz w:val="24"/>
              </w:rPr>
              <w:t>11</w:t>
            </w:r>
          </w:p>
        </w:tc>
        <w:tc>
          <w:tcPr>
            <w:tcW w:type="dxa" w:w="3120"/>
          </w:tcPr>
          <w:p>
            <w:pPr>
              <w:spacing w:after="40" w:before="40"/>
            </w:pPr>
            <w:r/>
            <w:r>
              <w:rPr>
                <w:rFonts w:ascii="Times New Roman" w:hAnsi="Times New Roman"/>
                <w:b w:val="0"/>
                <w:sz w:val="24"/>
              </w:rPr>
              <w:t>Endpoint đọc, phân trang, mã lỗi 400/404/405</w:t>
            </w:r>
          </w:p>
        </w:tc>
      </w:tr>
      <w:tr>
        <w:tc>
          <w:tcPr>
            <w:tcW w:type="dxa" w:w="3120"/>
          </w:tcPr>
          <w:p>
            <w:pPr>
              <w:spacing w:after="40" w:before="40"/>
            </w:pPr>
            <w:r/>
            <w:r>
              <w:rPr>
                <w:rFonts w:ascii="Times New Roman" w:hAnsi="Times New Roman"/>
                <w:b w:val="0"/>
                <w:sz w:val="24"/>
              </w:rPr>
              <w:t>`DatabaseTest`</w:t>
            </w:r>
          </w:p>
        </w:tc>
        <w:tc>
          <w:tcPr>
            <w:tcW w:type="dxa" w:w="3120"/>
          </w:tcPr>
          <w:p>
            <w:pPr>
              <w:spacing w:after="40" w:before="40"/>
            </w:pPr>
            <w:r/>
            <w:r>
              <w:rPr>
                <w:rFonts w:ascii="Times New Roman" w:hAnsi="Times New Roman"/>
                <w:b w:val="0"/>
                <w:sz w:val="24"/>
              </w:rPr>
              <w:t>9</w:t>
            </w:r>
          </w:p>
        </w:tc>
        <w:tc>
          <w:tcPr>
            <w:tcW w:type="dxa" w:w="3120"/>
          </w:tcPr>
          <w:p>
            <w:pPr>
              <w:spacing w:after="40" w:before="40"/>
            </w:pPr>
            <w:r/>
            <w:r>
              <w:rPr>
                <w:rFonts w:ascii="Times New Roman" w:hAnsi="Times New Roman"/>
                <w:b w:val="0"/>
                <w:sz w:val="24"/>
              </w:rPr>
              <w:t>Schema, lưu/đọc, FK, WAL</w:t>
            </w:r>
          </w:p>
        </w:tc>
      </w:tr>
      <w:tr>
        <w:tc>
          <w:tcPr>
            <w:tcW w:type="dxa" w:w="3120"/>
          </w:tcPr>
          <w:p>
            <w:pPr>
              <w:spacing w:after="40" w:before="40"/>
            </w:pPr>
            <w:r/>
            <w:r>
              <w:rPr>
                <w:rFonts w:ascii="Times New Roman" w:hAnsi="Times New Roman"/>
                <w:b w:val="0"/>
                <w:sz w:val="24"/>
              </w:rPr>
              <w:t>`BookingServiceTest`</w:t>
            </w:r>
          </w:p>
        </w:tc>
        <w:tc>
          <w:tcPr>
            <w:tcW w:type="dxa" w:w="3120"/>
          </w:tcPr>
          <w:p>
            <w:pPr>
              <w:spacing w:after="40" w:before="40"/>
            </w:pPr>
            <w:r/>
            <w:r>
              <w:rPr>
                <w:rFonts w:ascii="Times New Roman" w:hAnsi="Times New Roman"/>
                <w:b w:val="0"/>
                <w:sz w:val="24"/>
              </w:rPr>
              <w:t>22</w:t>
            </w:r>
          </w:p>
        </w:tc>
        <w:tc>
          <w:tcPr>
            <w:tcW w:type="dxa" w:w="3120"/>
          </w:tcPr>
          <w:p>
            <w:pPr>
              <w:spacing w:after="40" w:before="40"/>
            </w:pPr>
            <w:r/>
            <w:r>
              <w:rPr>
                <w:rFonts w:ascii="Times New Roman" w:hAnsi="Times New Roman"/>
                <w:b w:val="0"/>
                <w:sz w:val="24"/>
              </w:rPr>
              <w:t>Đặt/hủy/đổi/hoàn thành/thu tiền/hoàn tiền, chặn trùng lịch</w:t>
            </w:r>
          </w:p>
        </w:tc>
      </w:tr>
      <w:tr>
        <w:tc>
          <w:tcPr>
            <w:tcW w:type="dxa" w:w="3120"/>
          </w:tcPr>
          <w:p>
            <w:pPr>
              <w:spacing w:after="40" w:before="40"/>
            </w:pPr>
            <w:r/>
            <w:r>
              <w:rPr>
                <w:rFonts w:ascii="Times New Roman" w:hAnsi="Times New Roman"/>
                <w:b w:val="0"/>
                <w:sz w:val="24"/>
              </w:rPr>
              <w:t>`WriteApiTest`</w:t>
            </w:r>
          </w:p>
        </w:tc>
        <w:tc>
          <w:tcPr>
            <w:tcW w:type="dxa" w:w="3120"/>
          </w:tcPr>
          <w:p>
            <w:pPr>
              <w:spacing w:after="40" w:before="40"/>
            </w:pPr>
            <w:r/>
            <w:r>
              <w:rPr>
                <w:rFonts w:ascii="Times New Roman" w:hAnsi="Times New Roman"/>
                <w:b w:val="0"/>
                <w:sz w:val="24"/>
              </w:rPr>
              <w:t>18</w:t>
            </w:r>
          </w:p>
        </w:tc>
        <w:tc>
          <w:tcPr>
            <w:tcW w:type="dxa" w:w="3120"/>
          </w:tcPr>
          <w:p>
            <w:pPr>
              <w:spacing w:after="40" w:before="40"/>
            </w:pPr>
            <w:r/>
            <w:r>
              <w:rPr>
                <w:rFonts w:ascii="Times New Roman" w:hAnsi="Times New Roman"/>
                <w:b w:val="0"/>
                <w:sz w:val="24"/>
              </w:rPr>
              <w:t>Endpoint ghi, mã HTTP, validation</w:t>
            </w:r>
          </w:p>
        </w:tc>
      </w:tr>
    </w:tbl>
    <w:p>
      <w:r>
        <w:t xml:space="preserve">Chạy: </w:t>
      </w:r>
      <w:r>
        <w:rPr>
          <w:rFonts w:ascii="Consolas" w:hAnsi="Consolas"/>
          <w:sz w:val="24"/>
        </w:rPr>
        <w:t>.\run-video.ps1 -Role Build</w:t>
      </w:r>
      <w:r>
        <w:t xml:space="preserve"> → </w:t>
      </w:r>
      <w:r>
        <w:rPr>
          <w:rFonts w:ascii="Consolas" w:hAnsi="Consolas"/>
          <w:sz w:val="24"/>
        </w:rPr>
        <w:t>==&gt; All Java tests passed: 113/113</w:t>
      </w:r>
      <w:r>
        <w:t>.</w:t>
      </w:r>
    </w:p>
    <w:p>
      <w:pPr>
        <w:pStyle w:val="Heading2"/>
      </w:pPr>
      <w:r>
        <w:rPr>
          <w:rFonts w:ascii="Times New Roman" w:hAnsi="Times New Roman"/>
          <w:color w:val="000000"/>
        </w:rPr>
        <w:t>12.2 C# — 43 phép thử</w:t>
      </w:r>
    </w:p>
    <w:p>
      <w:r>
        <w:t xml:space="preserve">Chạy: </w:t>
      </w:r>
      <w:r>
        <w:rPr>
          <w:rFonts w:ascii="Consolas" w:hAnsi="Consolas"/>
          <w:sz w:val="24"/>
        </w:rPr>
        <w:t>.\run-video.ps1 -Role Test</w:t>
      </w:r>
      <w:r>
        <w:t xml:space="preserve"> → </w:t>
      </w:r>
      <w:r>
        <w:rPr>
          <w:rFonts w:ascii="Consolas" w:hAnsi="Consolas"/>
          <w:sz w:val="24"/>
        </w:rPr>
        <w:t>Passed! 43/43</w:t>
      </w:r>
      <w:r>
        <w:t>.</w:t>
      </w:r>
    </w:p>
    <w:p>
      <w:pPr>
        <w:pStyle w:val="Heading2"/>
      </w:pPr>
      <w:r>
        <w:rPr>
          <w:rFonts w:ascii="Times New Roman" w:hAnsi="Times New Roman"/>
          <w:color w:val="000000"/>
        </w:rPr>
        <w:t>12.3 Kiểm chứng live</w:t>
      </w:r>
    </w:p>
    <w:p>
      <w:pPr>
        <w:pStyle w:val="ListBullet"/>
      </w:pPr>
      <w:r>
        <w:t>Đặt sân trên web → Java kiểm tra sân/thời gian, tính phí, tạo invoice, lưu SQLite; số booking tăng từ 12 → 13.</w:t>
      </w:r>
    </w:p>
    <w:p>
      <w:pPr>
        <w:pStyle w:val="ListBullet"/>
      </w:pPr>
      <w:r>
        <w:t xml:space="preserve">Hủy booking → trạng thái </w:t>
      </w:r>
      <w:r>
        <w:rPr>
          <w:rFonts w:ascii="Consolas" w:hAnsi="Consolas"/>
          <w:sz w:val="24"/>
        </w:rPr>
        <w:t>CANCELLED</w:t>
      </w:r>
      <w:r>
        <w:t>, invoice theo nghiệp vụ.</w:t>
      </w:r>
    </w:p>
    <w:p>
      <w:pPr>
        <w:pStyle w:val="ListBullet"/>
      </w:pPr>
      <w:r>
        <w:t>Đặt vào sân đang bảo trì → Java chặn với mã 409 (</w:t>
      </w:r>
      <w:r>
        <w:rPr>
          <w:rFonts w:ascii="Consolas" w:hAnsi="Consolas"/>
          <w:sz w:val="24"/>
        </w:rPr>
        <w:t>Sân ... đang bảo trì, chưa thể đặt.</w:t>
      </w:r>
      <w:r>
        <w:t>).</w:t>
      </w:r>
    </w:p>
    <w:p>
      <w:pPr>
        <w:pStyle w:val="ListBullet"/>
      </w:pPr>
      <w:r>
        <w:t xml:space="preserve">Tổng doanh thu booking </w:t>
      </w:r>
      <w:r>
        <w:rPr>
          <w:rFonts w:ascii="Consolas" w:hAnsi="Consolas"/>
          <w:sz w:val="24"/>
        </w:rPr>
        <w:t>PAID</w:t>
      </w:r>
      <w:r>
        <w:t xml:space="preserve"> = 1.887.200 đồng (seed ban đầu).</w:t>
      </w:r>
    </w:p>
    <w:p>
      <w:pPr>
        <w:spacing w:after="80"/>
        <w:pBdr>
          <w:bottom w:val="single" w:sz="6" w:space="1" w:color="000000"/>
        </w:pBdr>
      </w:pPr>
    </w:p>
    <w:p>
      <w:pPr>
        <w:pStyle w:val="Heading1"/>
      </w:pPr>
      <w:r>
        <w:rPr>
          <w:rFonts w:ascii="Times New Roman" w:hAnsi="Times New Roman"/>
          <w:color w:val="000000"/>
        </w:rPr>
        <w:t>13. PHỤ LỤC</w:t>
      </w:r>
    </w:p>
    <w:p>
      <w:pPr>
        <w:pStyle w:val="Heading2"/>
      </w:pPr>
      <w:r>
        <w:rPr>
          <w:rFonts w:ascii="Times New Roman" w:hAnsi="Times New Roman"/>
          <w:color w:val="000000"/>
        </w:rPr>
        <w:t>13.1 Công thức tính phí</w:t>
      </w:r>
    </w:p>
    <w:p>
      <w:r>
        <w:rPr>
          <w:b/>
        </w:rPr>
        <w:t>Khung giờ cao điểm:</w:t>
      </w:r>
      <w:r>
        <w:t xml:space="preserve"> </w:t>
      </w:r>
      <w:r>
        <w:rPr>
          <w:rFonts w:ascii="Consolas" w:hAnsi="Consolas"/>
          <w:sz w:val="24"/>
        </w:rPr>
        <w:t>[17:00, 20:00)</w:t>
      </w:r>
      <w:r>
        <w:t xml:space="preserve"> — tỷ lệ phụ phí 20%.</w:t>
      </w:r>
    </w:p>
    <w:p>
      <w:r>
        <w:rPr>
          <w:b/>
        </w:rPr>
        <w:t>Phí riêng theo loại sân:</w:t>
      </w:r>
    </w:p>
    <w:tbl>
      <w:tblPr>
        <w:tblStyle w:val="TableGrid"/>
        <w:tblW w:type="auto" w:w="0"/>
        <w:jc w:val="center"/>
        <w:tblLook w:firstColumn="1" w:firstRow="1" w:lastColumn="0" w:lastRow="0" w:noHBand="0" w:noVBand="1" w:val="04A0"/>
      </w:tblPr>
      <w:tblGrid>
        <w:gridCol w:w="4535"/>
        <w:gridCol w:w="4535"/>
      </w:tblGrid>
      <w:tr>
        <w:tc>
          <w:tcPr>
            <w:tcW w:type="dxa" w:w="4680"/>
          </w:tcPr>
          <w:p>
            <w:pPr>
              <w:spacing w:after="40" w:before="40"/>
            </w:pPr>
            <w:r/>
            <w:r>
              <w:rPr>
                <w:rFonts w:ascii="Times New Roman" w:hAnsi="Times New Roman"/>
                <w:b/>
                <w:sz w:val="24"/>
              </w:rPr>
              <w:t>Hằng số</w:t>
            </w:r>
          </w:p>
        </w:tc>
        <w:tc>
          <w:tcPr>
            <w:tcW w:type="dxa" w:w="4680"/>
          </w:tcPr>
          <w:p>
            <w:pPr>
              <w:spacing w:after="40" w:before="40"/>
            </w:pPr>
            <w:r/>
            <w:r>
              <w:rPr>
                <w:rFonts w:ascii="Times New Roman" w:hAnsi="Times New Roman"/>
                <w:b/>
                <w:sz w:val="24"/>
              </w:rPr>
              <w:t>Giá trị</w:t>
            </w:r>
          </w:p>
        </w:tc>
      </w:tr>
      <w:tr>
        <w:tc>
          <w:tcPr>
            <w:tcW w:type="dxa" w:w="4680"/>
          </w:tcPr>
          <w:p>
            <w:pPr>
              <w:spacing w:after="40" w:before="40"/>
            </w:pPr>
            <w:r/>
            <w:r>
              <w:rPr>
                <w:rFonts w:ascii="Times New Roman" w:hAnsi="Times New Roman"/>
                <w:b w:val="0"/>
                <w:sz w:val="24"/>
              </w:rPr>
              <w:t>`FOOTBALL_NIGHT_LIGHT_FEE`</w:t>
            </w:r>
          </w:p>
        </w:tc>
        <w:tc>
          <w:tcPr>
            <w:tcW w:type="dxa" w:w="4680"/>
          </w:tcPr>
          <w:p>
            <w:pPr>
              <w:spacing w:after="40" w:before="40"/>
            </w:pPr>
            <w:r/>
            <w:r>
              <w:rPr>
                <w:rFonts w:ascii="Times New Roman" w:hAnsi="Times New Roman"/>
                <w:b w:val="0"/>
                <w:sz w:val="24"/>
              </w:rPr>
              <w:t>50.000</w:t>
            </w:r>
          </w:p>
        </w:tc>
      </w:tr>
      <w:tr>
        <w:tc>
          <w:tcPr>
            <w:tcW w:type="dxa" w:w="4680"/>
          </w:tcPr>
          <w:p>
            <w:pPr>
              <w:spacing w:after="40" w:before="40"/>
            </w:pPr>
            <w:r/>
            <w:r>
              <w:rPr>
                <w:rFonts w:ascii="Times New Roman" w:hAnsi="Times New Roman"/>
                <w:b w:val="0"/>
                <w:sz w:val="24"/>
              </w:rPr>
              <w:t>`BADMINTON_RACKET_FEE`</w:t>
            </w:r>
          </w:p>
        </w:tc>
        <w:tc>
          <w:tcPr>
            <w:tcW w:type="dxa" w:w="4680"/>
          </w:tcPr>
          <w:p>
            <w:pPr>
              <w:spacing w:after="40" w:before="40"/>
            </w:pPr>
            <w:r/>
            <w:r>
              <w:rPr>
                <w:rFonts w:ascii="Times New Roman" w:hAnsi="Times New Roman"/>
                <w:b w:val="0"/>
                <w:sz w:val="24"/>
              </w:rPr>
              <w:t>20.000</w:t>
            </w:r>
          </w:p>
        </w:tc>
      </w:tr>
      <w:tr>
        <w:tc>
          <w:tcPr>
            <w:tcW w:type="dxa" w:w="4680"/>
          </w:tcPr>
          <w:p>
            <w:pPr>
              <w:spacing w:after="40" w:before="40"/>
            </w:pPr>
            <w:r/>
            <w:r>
              <w:rPr>
                <w:rFonts w:ascii="Times New Roman" w:hAnsi="Times New Roman"/>
                <w:b w:val="0"/>
                <w:sz w:val="24"/>
              </w:rPr>
              <w:t>`BADMINTON_MAT_FEE`</w:t>
            </w:r>
          </w:p>
        </w:tc>
        <w:tc>
          <w:tcPr>
            <w:tcW w:type="dxa" w:w="4680"/>
          </w:tcPr>
          <w:p>
            <w:pPr>
              <w:spacing w:after="40" w:before="40"/>
            </w:pPr>
            <w:r/>
            <w:r>
              <w:rPr>
                <w:rFonts w:ascii="Times New Roman" w:hAnsi="Times New Roman"/>
                <w:b w:val="0"/>
                <w:sz w:val="24"/>
              </w:rPr>
              <w:t>10.000</w:t>
            </w:r>
          </w:p>
        </w:tc>
      </w:tr>
      <w:tr>
        <w:tc>
          <w:tcPr>
            <w:tcW w:type="dxa" w:w="4680"/>
          </w:tcPr>
          <w:p>
            <w:pPr>
              <w:spacing w:after="40" w:before="40"/>
            </w:pPr>
            <w:r/>
            <w:r>
              <w:rPr>
                <w:rFonts w:ascii="Times New Roman" w:hAnsi="Times New Roman"/>
                <w:b w:val="0"/>
                <w:sz w:val="24"/>
              </w:rPr>
              <w:t>`TENNIS_EQUIPMENT_FEE`</w:t>
            </w:r>
          </w:p>
        </w:tc>
        <w:tc>
          <w:tcPr>
            <w:tcW w:type="dxa" w:w="4680"/>
          </w:tcPr>
          <w:p>
            <w:pPr>
              <w:spacing w:after="40" w:before="40"/>
            </w:pPr>
            <w:r/>
            <w:r>
              <w:rPr>
                <w:rFonts w:ascii="Times New Roman" w:hAnsi="Times New Roman"/>
                <w:b w:val="0"/>
                <w:sz w:val="24"/>
              </w:rPr>
              <w:t>40.000</w:t>
            </w:r>
          </w:p>
        </w:tc>
      </w:tr>
      <w:tr>
        <w:tc>
          <w:tcPr>
            <w:tcW w:type="dxa" w:w="4680"/>
          </w:tcPr>
          <w:p>
            <w:pPr>
              <w:spacing w:after="40" w:before="40"/>
            </w:pPr>
            <w:r/>
            <w:r>
              <w:rPr>
                <w:rFonts w:ascii="Times New Roman" w:hAnsi="Times New Roman"/>
                <w:b w:val="0"/>
                <w:sz w:val="24"/>
              </w:rPr>
              <w:t>`PICKLEBALL_EQUIPMENT_FEE_PER_HOUR`</w:t>
            </w:r>
          </w:p>
        </w:tc>
        <w:tc>
          <w:tcPr>
            <w:tcW w:type="dxa" w:w="4680"/>
          </w:tcPr>
          <w:p>
            <w:pPr>
              <w:spacing w:after="40" w:before="40"/>
            </w:pPr>
            <w:r/>
            <w:r>
              <w:rPr>
                <w:rFonts w:ascii="Times New Roman" w:hAnsi="Times New Roman"/>
                <w:b w:val="0"/>
                <w:sz w:val="24"/>
              </w:rPr>
              <w:t>15.000</w:t>
            </w:r>
          </w:p>
        </w:tc>
      </w:tr>
    </w:tbl>
    <w:p>
      <w:r>
        <w:rPr>
          <w:b/>
        </w:rPr>
        <w:t>Công thức ghi đè trong từng lớp con:</w:t>
      </w:r>
    </w:p>
    <w:tbl>
      <w:tblPr>
        <w:tblStyle w:val="TableGrid"/>
        <w:tblW w:type="auto" w:w="0"/>
        <w:jc w:val="center"/>
        <w:tblLook w:firstColumn="1" w:firstRow="1" w:lastColumn="0" w:lastRow="0" w:noHBand="0" w:noVBand="1" w:val="04A0"/>
      </w:tblPr>
      <w:tblGrid>
        <w:gridCol w:w="4535"/>
        <w:gridCol w:w="4535"/>
      </w:tblGrid>
      <w:tr>
        <w:tc>
          <w:tcPr>
            <w:tcW w:type="dxa" w:w="4680"/>
          </w:tcPr>
          <w:p>
            <w:pPr>
              <w:spacing w:after="40" w:before="40"/>
            </w:pPr>
            <w:r/>
            <w:r>
              <w:rPr>
                <w:rFonts w:ascii="Times New Roman" w:hAnsi="Times New Roman"/>
                <w:b/>
                <w:sz w:val="24"/>
              </w:rPr>
              <w:t>Lớp</w:t>
            </w:r>
          </w:p>
        </w:tc>
        <w:tc>
          <w:tcPr>
            <w:tcW w:type="dxa" w:w="4680"/>
          </w:tcPr>
          <w:p>
            <w:pPr>
              <w:spacing w:after="40" w:before="40"/>
            </w:pPr>
            <w:r/>
            <w:r>
              <w:rPr>
                <w:rFonts w:ascii="Times New Roman" w:hAnsi="Times New Roman"/>
                <w:b/>
                <w:sz w:val="24"/>
              </w:rPr>
              <w:t>Công thức phí thuê sân</w:t>
            </w:r>
          </w:p>
        </w:tc>
      </w:tr>
      <w:tr>
        <w:tc>
          <w:tcPr>
            <w:tcW w:type="dxa" w:w="4680"/>
          </w:tcPr>
          <w:p>
            <w:pPr>
              <w:spacing w:after="40" w:before="40"/>
            </w:pPr>
            <w:r/>
            <w:r>
              <w:rPr>
                <w:rFonts w:ascii="Times New Roman" w:hAnsi="Times New Roman"/>
                <w:b w:val="0"/>
                <w:sz w:val="24"/>
              </w:rPr>
              <w:t>`FootballField`</w:t>
            </w:r>
          </w:p>
        </w:tc>
        <w:tc>
          <w:tcPr>
            <w:tcW w:type="dxa" w:w="4680"/>
          </w:tcPr>
          <w:p>
            <w:pPr>
              <w:spacing w:after="40" w:before="40"/>
            </w:pPr>
            <w:r/>
            <w:r>
              <w:rPr>
                <w:rFonts w:ascii="Times New Roman" w:hAnsi="Times New Roman"/>
                <w:b w:val="0"/>
                <w:sz w:val="24"/>
              </w:rPr>
              <w:t>`basePricePerHour × giờ + 50.000`</w:t>
            </w:r>
          </w:p>
        </w:tc>
      </w:tr>
      <w:tr>
        <w:tc>
          <w:tcPr>
            <w:tcW w:type="dxa" w:w="4680"/>
          </w:tcPr>
          <w:p>
            <w:pPr>
              <w:spacing w:after="40" w:before="40"/>
            </w:pPr>
            <w:r/>
            <w:r>
              <w:rPr>
                <w:rFonts w:ascii="Times New Roman" w:hAnsi="Times New Roman"/>
                <w:b w:val="0"/>
                <w:sz w:val="24"/>
              </w:rPr>
              <w:t>`BadmintonField`</w:t>
            </w:r>
          </w:p>
        </w:tc>
        <w:tc>
          <w:tcPr>
            <w:tcW w:type="dxa" w:w="4680"/>
          </w:tcPr>
          <w:p>
            <w:pPr>
              <w:spacing w:after="40" w:before="40"/>
            </w:pPr>
            <w:r/>
            <w:r>
              <w:rPr>
                <w:rFonts w:ascii="Times New Roman" w:hAnsi="Times New Roman"/>
                <w:b w:val="0"/>
                <w:sz w:val="24"/>
              </w:rPr>
              <w:t>`basePricePerHour × giờ + 20.000 + 10.000`</w:t>
            </w:r>
          </w:p>
        </w:tc>
      </w:tr>
      <w:tr>
        <w:tc>
          <w:tcPr>
            <w:tcW w:type="dxa" w:w="4680"/>
          </w:tcPr>
          <w:p>
            <w:pPr>
              <w:spacing w:after="40" w:before="40"/>
            </w:pPr>
            <w:r/>
            <w:r>
              <w:rPr>
                <w:rFonts w:ascii="Times New Roman" w:hAnsi="Times New Roman"/>
                <w:b w:val="0"/>
                <w:sz w:val="24"/>
              </w:rPr>
              <w:t>`TennisField`</w:t>
            </w:r>
          </w:p>
        </w:tc>
        <w:tc>
          <w:tcPr>
            <w:tcW w:type="dxa" w:w="4680"/>
          </w:tcPr>
          <w:p>
            <w:pPr>
              <w:spacing w:after="40" w:before="40"/>
            </w:pPr>
            <w:r/>
            <w:r>
              <w:rPr>
                <w:rFonts w:ascii="Times New Roman" w:hAnsi="Times New Roman"/>
                <w:b w:val="0"/>
                <w:sz w:val="24"/>
              </w:rPr>
              <w:t>`basePricePerHour × giờ + 40.000`</w:t>
            </w:r>
          </w:p>
        </w:tc>
      </w:tr>
      <w:tr>
        <w:tc>
          <w:tcPr>
            <w:tcW w:type="dxa" w:w="4680"/>
          </w:tcPr>
          <w:p>
            <w:pPr>
              <w:spacing w:after="40" w:before="40"/>
            </w:pPr>
            <w:r/>
            <w:r>
              <w:rPr>
                <w:rFonts w:ascii="Times New Roman" w:hAnsi="Times New Roman"/>
                <w:b w:val="0"/>
                <w:sz w:val="24"/>
              </w:rPr>
              <w:t>`PickleballField`</w:t>
            </w:r>
          </w:p>
        </w:tc>
        <w:tc>
          <w:tcPr>
            <w:tcW w:type="dxa" w:w="4680"/>
          </w:tcPr>
          <w:p>
            <w:pPr>
              <w:spacing w:after="40" w:before="40"/>
            </w:pPr>
            <w:r/>
            <w:r>
              <w:rPr>
                <w:rFonts w:ascii="Times New Roman" w:hAnsi="Times New Roman"/>
                <w:b w:val="0"/>
                <w:sz w:val="24"/>
              </w:rPr>
              <w:t>`(basePricePerHour + 15.000) × giờ`</w:t>
            </w:r>
          </w:p>
        </w:tc>
      </w:tr>
    </w:tbl>
    <w:p>
      <w:r>
        <w:rPr>
          <w:b/>
        </w:rPr>
        <w:t>Tổng tiền một lượt đặt:</w:t>
      </w:r>
    </w:p>
    <w:p>
      <w:pPr>
        <w:spacing w:after="80"/>
        <w:ind w:left="283"/>
        <w:shd w:val="clear" w:color="auto" w:fill="F2F2F2"/>
      </w:pPr>
      <w:r>
        <w:rPr>
          <w:rFonts w:ascii="Consolas" w:hAnsi="Consolas"/>
          <w:sz w:val="21"/>
        </w:rPr>
        <w:t>rentalFee       = phí thuê sân theo công thức của lớp con</w:t>
        <w:br/>
      </w:r>
      <w:r>
        <w:rPr>
          <w:rFonts w:ascii="Consolas" w:hAnsi="Consolas"/>
          <w:sz w:val="21"/>
        </w:rPr>
        <w:t>peakSurcharge   = basePricePerHour × giờ × 0.20   (nếu 17:00 ≤ giờ bắt đầu &lt; 20:00)</w:t>
        <w:br/>
      </w:r>
      <w:r>
        <w:rPr>
          <w:rFonts w:ascii="Consolas" w:hAnsi="Consolas"/>
          <w:sz w:val="21"/>
        </w:rPr>
        <w:t>serviceFee      = unitPrice của dịch vụ           (bằng 0 nếu không kèm dịch vụ)</w:t>
        <w:br/>
      </w:r>
      <w:r>
        <w:rPr>
          <w:rFonts w:ascii="Consolas" w:hAnsi="Consolas"/>
          <w:sz w:val="21"/>
        </w:rPr>
        <w:t>discount        = calculatePromotionalDiscount(rentalFee + peakSurcharge + serviceFee)</w:t>
        <w:br/>
      </w:r>
      <w:r>
        <w:rPr>
          <w:rFonts w:ascii="Consolas" w:hAnsi="Consolas"/>
          <w:sz w:val="21"/>
        </w:rPr>
        <w:t>totalAmount     = rentalFee + peakSurcharge + serviceFee − discount</w:t>
        <w:br/>
      </w:r>
    </w:p>
    <w:p>
      <w:pPr>
        <w:pStyle w:val="Heading2"/>
      </w:pPr>
      <w:r>
        <w:rPr>
          <w:rFonts w:ascii="Times New Roman" w:hAnsi="Times New Roman"/>
          <w:color w:val="000000"/>
        </w:rPr>
        <w:t>13.2 Danh mục file trong dự án</w:t>
      </w:r>
    </w:p>
    <w:tbl>
      <w:tblPr>
        <w:tblStyle w:val="TableGrid"/>
        <w:tblW w:type="auto" w:w="0"/>
        <w:jc w:val="center"/>
        <w:tblLook w:firstColumn="1" w:firstRow="1" w:lastColumn="0" w:lastRow="0" w:noHBand="0" w:noVBand="1" w:val="04A0"/>
      </w:tblPr>
      <w:tblGrid>
        <w:gridCol w:w="4535"/>
        <w:gridCol w:w="4535"/>
      </w:tblGrid>
      <w:tr>
        <w:tc>
          <w:tcPr>
            <w:tcW w:type="dxa" w:w="4680"/>
          </w:tcPr>
          <w:p>
            <w:pPr>
              <w:spacing w:after="40" w:before="40"/>
            </w:pPr>
            <w:r/>
            <w:r>
              <w:rPr>
                <w:rFonts w:ascii="Times New Roman" w:hAnsi="Times New Roman"/>
                <w:b/>
                <w:sz w:val="24"/>
              </w:rPr>
              <w:t>Đường dẫn</w:t>
            </w:r>
          </w:p>
        </w:tc>
        <w:tc>
          <w:tcPr>
            <w:tcW w:type="dxa" w:w="4680"/>
          </w:tcPr>
          <w:p>
            <w:pPr>
              <w:spacing w:after="40" w:before="40"/>
            </w:pPr>
            <w:r/>
            <w:r>
              <w:rPr>
                <w:rFonts w:ascii="Times New Roman" w:hAnsi="Times New Roman"/>
                <w:b/>
                <w:sz w:val="24"/>
              </w:rPr>
              <w:t>Nội dung</w:t>
            </w:r>
          </w:p>
        </w:tc>
      </w:tr>
      <w:tr>
        <w:tc>
          <w:tcPr>
            <w:tcW w:type="dxa" w:w="4680"/>
          </w:tcPr>
          <w:p>
            <w:pPr>
              <w:spacing w:after="40" w:before="40"/>
            </w:pPr>
            <w:r/>
            <w:r>
              <w:rPr>
                <w:rFonts w:ascii="Times New Roman" w:hAnsi="Times New Roman"/>
                <w:b w:val="0"/>
                <w:sz w:val="24"/>
              </w:rPr>
              <w:t>`docs/erd.drawio`</w:t>
            </w:r>
          </w:p>
        </w:tc>
        <w:tc>
          <w:tcPr>
            <w:tcW w:type="dxa" w:w="4680"/>
          </w:tcPr>
          <w:p>
            <w:pPr>
              <w:spacing w:after="40" w:before="40"/>
            </w:pPr>
            <w:r/>
            <w:r>
              <w:rPr>
                <w:rFonts w:ascii="Times New Roman" w:hAnsi="Times New Roman"/>
                <w:b w:val="0"/>
                <w:sz w:val="24"/>
              </w:rPr>
              <w:t>File ERD draw.io, 2 trang</w:t>
            </w:r>
          </w:p>
        </w:tc>
      </w:tr>
      <w:tr>
        <w:tc>
          <w:tcPr>
            <w:tcW w:type="dxa" w:w="4680"/>
          </w:tcPr>
          <w:p>
            <w:pPr>
              <w:spacing w:after="40" w:before="40"/>
            </w:pPr>
            <w:r/>
            <w:r>
              <w:rPr>
                <w:rFonts w:ascii="Times New Roman" w:hAnsi="Times New Roman"/>
                <w:b w:val="0"/>
                <w:sz w:val="24"/>
              </w:rPr>
              <w:t>`docs/DAC_TA_THIET_KE.md`</w:t>
            </w:r>
          </w:p>
        </w:tc>
        <w:tc>
          <w:tcPr>
            <w:tcW w:type="dxa" w:w="4680"/>
          </w:tcPr>
          <w:p>
            <w:pPr>
              <w:spacing w:after="40" w:before="40"/>
            </w:pPr>
            <w:r/>
            <w:r>
              <w:rPr>
                <w:rFonts w:ascii="Times New Roman" w:hAnsi="Times New Roman"/>
                <w:b w:val="0"/>
                <w:sz w:val="24"/>
              </w:rPr>
              <w:t>Đặc tả bản thiết kế</w:t>
            </w:r>
          </w:p>
        </w:tc>
      </w:tr>
      <w:tr>
        <w:tc>
          <w:tcPr>
            <w:tcW w:type="dxa" w:w="4680"/>
          </w:tcPr>
          <w:p>
            <w:pPr>
              <w:spacing w:after="40" w:before="40"/>
            </w:pPr>
            <w:r/>
            <w:r>
              <w:rPr>
                <w:rFonts w:ascii="Times New Roman" w:hAnsi="Times New Roman"/>
                <w:b w:val="0"/>
                <w:sz w:val="24"/>
              </w:rPr>
              <w:t>`docs/KICH_BAN_VIDEO.md`</w:t>
            </w:r>
          </w:p>
        </w:tc>
        <w:tc>
          <w:tcPr>
            <w:tcW w:type="dxa" w:w="4680"/>
          </w:tcPr>
          <w:p>
            <w:pPr>
              <w:spacing w:after="40" w:before="40"/>
            </w:pPr>
            <w:r/>
            <w:r>
              <w:rPr>
                <w:rFonts w:ascii="Times New Roman" w:hAnsi="Times New Roman"/>
                <w:b w:val="0"/>
                <w:sz w:val="24"/>
              </w:rPr>
              <w:t>Kịch bản quay video báo cáo</w:t>
            </w:r>
          </w:p>
        </w:tc>
      </w:tr>
      <w:tr>
        <w:tc>
          <w:tcPr>
            <w:tcW w:type="dxa" w:w="4680"/>
          </w:tcPr>
          <w:p>
            <w:pPr>
              <w:spacing w:after="40" w:before="40"/>
            </w:pPr>
            <w:r/>
            <w:r>
              <w:rPr>
                <w:rFonts w:ascii="Times New Roman" w:hAnsi="Times New Roman"/>
                <w:b w:val="0"/>
                <w:sz w:val="24"/>
              </w:rPr>
              <w:t>`docs/tools/gen_erd.py`</w:t>
            </w:r>
          </w:p>
        </w:tc>
        <w:tc>
          <w:tcPr>
            <w:tcW w:type="dxa" w:w="4680"/>
          </w:tcPr>
          <w:p>
            <w:pPr>
              <w:spacing w:after="40" w:before="40"/>
            </w:pPr>
            <w:r/>
            <w:r>
              <w:rPr>
                <w:rFonts w:ascii="Times New Roman" w:hAnsi="Times New Roman"/>
                <w:b w:val="0"/>
                <w:sz w:val="24"/>
              </w:rPr>
              <w:t>Script sinh file ERD</w:t>
            </w:r>
          </w:p>
        </w:tc>
      </w:tr>
      <w:tr>
        <w:tc>
          <w:tcPr>
            <w:tcW w:type="dxa" w:w="4680"/>
          </w:tcPr>
          <w:p>
            <w:pPr>
              <w:spacing w:after="40" w:before="40"/>
            </w:pPr>
            <w:r/>
            <w:r>
              <w:rPr>
                <w:rFonts w:ascii="Times New Roman" w:hAnsi="Times New Roman"/>
                <w:b w:val="0"/>
                <w:sz w:val="24"/>
              </w:rPr>
              <w:t>`docs/tools/check_erd.py`</w:t>
            </w:r>
          </w:p>
        </w:tc>
        <w:tc>
          <w:tcPr>
            <w:tcW w:type="dxa" w:w="4680"/>
          </w:tcPr>
          <w:p>
            <w:pPr>
              <w:spacing w:after="40" w:before="40"/>
            </w:pPr>
            <w:r/>
            <w:r>
              <w:rPr>
                <w:rFonts w:ascii="Times New Roman" w:hAnsi="Times New Roman"/>
                <w:b w:val="0"/>
                <w:sz w:val="24"/>
              </w:rPr>
              <w:t>Script kiểm tra bố cục ERD</w:t>
            </w:r>
          </w:p>
        </w:tc>
      </w:tr>
      <w:tr>
        <w:tc>
          <w:tcPr>
            <w:tcW w:type="dxa" w:w="4680"/>
          </w:tcPr>
          <w:p>
            <w:pPr>
              <w:spacing w:after="40" w:before="40"/>
            </w:pPr>
            <w:r/>
            <w:r>
              <w:rPr>
                <w:rFonts w:ascii="Times New Roman" w:hAnsi="Times New Roman"/>
                <w:b w:val="0"/>
                <w:sz w:val="24"/>
              </w:rPr>
              <w:t>`data/dataset.json`</w:t>
            </w:r>
          </w:p>
        </w:tc>
        <w:tc>
          <w:tcPr>
            <w:tcW w:type="dxa" w:w="4680"/>
          </w:tcPr>
          <w:p>
            <w:pPr>
              <w:spacing w:after="40" w:before="40"/>
            </w:pPr>
            <w:r/>
            <w:r>
              <w:rPr>
                <w:rFonts w:ascii="Times New Roman" w:hAnsi="Times New Roman"/>
                <w:b w:val="0"/>
                <w:sz w:val="24"/>
              </w:rPr>
              <w:t>Dữ liệu mẫu xuất ra JSON</w:t>
            </w:r>
          </w:p>
        </w:tc>
      </w:tr>
      <w:tr>
        <w:tc>
          <w:tcPr>
            <w:tcW w:type="dxa" w:w="4680"/>
          </w:tcPr>
          <w:p>
            <w:pPr>
              <w:spacing w:after="40" w:before="40"/>
            </w:pPr>
            <w:r/>
            <w:r>
              <w:rPr>
                <w:rFonts w:ascii="Times New Roman" w:hAnsi="Times New Roman"/>
                <w:b w:val="0"/>
                <w:sz w:val="24"/>
              </w:rPr>
              <w:t>`API_CONTRACT.md`</w:t>
            </w:r>
          </w:p>
        </w:tc>
        <w:tc>
          <w:tcPr>
            <w:tcW w:type="dxa" w:w="4680"/>
          </w:tcPr>
          <w:p>
            <w:pPr>
              <w:spacing w:after="40" w:before="40"/>
            </w:pPr>
            <w:r/>
            <w:r>
              <w:rPr>
                <w:rFonts w:ascii="Times New Roman" w:hAnsi="Times New Roman"/>
                <w:b w:val="0"/>
                <w:sz w:val="24"/>
              </w:rPr>
              <w:t>Hợp đồng API cho Developer B</w:t>
            </w:r>
          </w:p>
        </w:tc>
      </w:tr>
      <w:tr>
        <w:tc>
          <w:tcPr>
            <w:tcW w:type="dxa" w:w="4680"/>
          </w:tcPr>
          <w:p>
            <w:pPr>
              <w:spacing w:after="40" w:before="40"/>
            </w:pPr>
            <w:r/>
            <w:r>
              <w:rPr>
                <w:rFonts w:ascii="Times New Roman" w:hAnsi="Times New Roman"/>
                <w:b w:val="0"/>
                <w:sz w:val="24"/>
              </w:rPr>
              <w:t>`src/smartsporthub/model/`</w:t>
            </w:r>
          </w:p>
        </w:tc>
        <w:tc>
          <w:tcPr>
            <w:tcW w:type="dxa" w:w="4680"/>
          </w:tcPr>
          <w:p>
            <w:pPr>
              <w:spacing w:after="40" w:before="40"/>
            </w:pPr>
            <w:r/>
            <w:r>
              <w:rPr>
                <w:rFonts w:ascii="Times New Roman" w:hAnsi="Times New Roman"/>
                <w:b w:val="0"/>
                <w:sz w:val="24"/>
              </w:rPr>
              <w:t>11 lớp thực thể, 4 kiểu enum, `FieldPricing`</w:t>
            </w:r>
          </w:p>
        </w:tc>
      </w:tr>
      <w:tr>
        <w:tc>
          <w:tcPr>
            <w:tcW w:type="dxa" w:w="4680"/>
          </w:tcPr>
          <w:p>
            <w:pPr>
              <w:spacing w:after="40" w:before="40"/>
            </w:pPr>
            <w:r/>
            <w:r>
              <w:rPr>
                <w:rFonts w:ascii="Times New Roman" w:hAnsi="Times New Roman"/>
                <w:b w:val="0"/>
                <w:sz w:val="24"/>
              </w:rPr>
              <w:t>`src/smartsporthub/dto/`</w:t>
            </w:r>
          </w:p>
        </w:tc>
        <w:tc>
          <w:tcPr>
            <w:tcW w:type="dxa" w:w="4680"/>
          </w:tcPr>
          <w:p>
            <w:pPr>
              <w:spacing w:after="40" w:before="40"/>
            </w:pPr>
            <w:r/>
            <w:r>
              <w:rPr>
                <w:rFonts w:ascii="Times New Roman" w:hAnsi="Times New Roman"/>
                <w:b w:val="0"/>
                <w:sz w:val="24"/>
              </w:rPr>
              <w:t>5 lớp DTO, `JsonDto`, `DtoMapper`, enum `FieldType`</w:t>
            </w:r>
          </w:p>
        </w:tc>
      </w:tr>
      <w:tr>
        <w:tc>
          <w:tcPr>
            <w:tcW w:type="dxa" w:w="4680"/>
          </w:tcPr>
          <w:p>
            <w:pPr>
              <w:spacing w:after="40" w:before="40"/>
            </w:pPr>
            <w:r/>
            <w:r>
              <w:rPr>
                <w:rFonts w:ascii="Times New Roman" w:hAnsi="Times New Roman"/>
                <w:b w:val="0"/>
                <w:sz w:val="24"/>
              </w:rPr>
              <w:t>`src/smartsporthub/interfaces/`</w:t>
            </w:r>
          </w:p>
        </w:tc>
        <w:tc>
          <w:tcPr>
            <w:tcW w:type="dxa" w:w="4680"/>
          </w:tcPr>
          <w:p>
            <w:pPr>
              <w:spacing w:after="40" w:before="40"/>
            </w:pPr>
            <w:r/>
            <w:r>
              <w:rPr>
                <w:rFonts w:ascii="Times New Roman" w:hAnsi="Times New Roman"/>
                <w:b w:val="0"/>
                <w:sz w:val="24"/>
              </w:rPr>
              <w:t>2 interface</w:t>
            </w:r>
          </w:p>
        </w:tc>
      </w:tr>
      <w:tr>
        <w:tc>
          <w:tcPr>
            <w:tcW w:type="dxa" w:w="4680"/>
          </w:tcPr>
          <w:p>
            <w:pPr>
              <w:spacing w:after="40" w:before="40"/>
            </w:pPr>
            <w:r/>
            <w:r>
              <w:rPr>
                <w:rFonts w:ascii="Times New Roman" w:hAnsi="Times New Roman"/>
                <w:b w:val="0"/>
                <w:sz w:val="24"/>
              </w:rPr>
              <w:t>`src/smartsporthub/manager/`</w:t>
            </w:r>
          </w:p>
        </w:tc>
        <w:tc>
          <w:tcPr>
            <w:tcW w:type="dxa" w:w="4680"/>
          </w:tcPr>
          <w:p>
            <w:pPr>
              <w:spacing w:after="40" w:before="40"/>
            </w:pPr>
            <w:r/>
            <w:r>
              <w:rPr>
                <w:rFonts w:ascii="Times New Roman" w:hAnsi="Times New Roman"/>
                <w:b w:val="0"/>
                <w:sz w:val="24"/>
              </w:rPr>
              <w:t>5 lớp quản lý</w:t>
            </w:r>
          </w:p>
        </w:tc>
      </w:tr>
      <w:tr>
        <w:tc>
          <w:tcPr>
            <w:tcW w:type="dxa" w:w="4680"/>
          </w:tcPr>
          <w:p>
            <w:pPr>
              <w:spacing w:after="40" w:before="40"/>
            </w:pPr>
            <w:r/>
            <w:r>
              <w:rPr>
                <w:rFonts w:ascii="Times New Roman" w:hAnsi="Times New Roman"/>
                <w:b w:val="0"/>
                <w:sz w:val="24"/>
              </w:rPr>
              <w:t>`src/smartsporthub/service/`</w:t>
            </w:r>
          </w:p>
        </w:tc>
        <w:tc>
          <w:tcPr>
            <w:tcW w:type="dxa" w:w="4680"/>
          </w:tcPr>
          <w:p>
            <w:pPr>
              <w:spacing w:after="40" w:before="40"/>
            </w:pPr>
            <w:r/>
            <w:r>
              <w:rPr>
                <w:rFonts w:ascii="Times New Roman" w:hAnsi="Times New Roman"/>
                <w:b w:val="0"/>
                <w:sz w:val="24"/>
              </w:rPr>
              <w:t>`BookingService`, `BusinessException`, `DataExportService`</w:t>
            </w:r>
          </w:p>
        </w:tc>
      </w:tr>
      <w:tr>
        <w:tc>
          <w:tcPr>
            <w:tcW w:type="dxa" w:w="4680"/>
          </w:tcPr>
          <w:p>
            <w:pPr>
              <w:spacing w:after="40" w:before="40"/>
            </w:pPr>
            <w:r/>
            <w:r>
              <w:rPr>
                <w:rFonts w:ascii="Times New Roman" w:hAnsi="Times New Roman"/>
                <w:b w:val="0"/>
                <w:sz w:val="24"/>
              </w:rPr>
              <w:t>`src/smartsporthub/db/`</w:t>
            </w:r>
          </w:p>
        </w:tc>
        <w:tc>
          <w:tcPr>
            <w:tcW w:type="dxa" w:w="4680"/>
          </w:tcPr>
          <w:p>
            <w:pPr>
              <w:spacing w:after="40" w:before="40"/>
            </w:pPr>
            <w:r/>
            <w:r>
              <w:rPr>
                <w:rFonts w:ascii="Times New Roman" w:hAnsi="Times New Roman"/>
                <w:b w:val="0"/>
                <w:sz w:val="24"/>
              </w:rPr>
              <w:t>`Database`, `Repository`</w:t>
            </w:r>
          </w:p>
        </w:tc>
      </w:tr>
      <w:tr>
        <w:tc>
          <w:tcPr>
            <w:tcW w:type="dxa" w:w="4680"/>
          </w:tcPr>
          <w:p>
            <w:pPr>
              <w:spacing w:after="40" w:before="40"/>
            </w:pPr>
            <w:r/>
            <w:r>
              <w:rPr>
                <w:rFonts w:ascii="Times New Roman" w:hAnsi="Times New Roman"/>
                <w:b w:val="0"/>
                <w:sz w:val="24"/>
              </w:rPr>
              <w:t>`src/smartsporthub/api/`</w:t>
            </w:r>
          </w:p>
        </w:tc>
        <w:tc>
          <w:tcPr>
            <w:tcW w:type="dxa" w:w="4680"/>
          </w:tcPr>
          <w:p>
            <w:pPr>
              <w:spacing w:after="40" w:before="40"/>
            </w:pPr>
            <w:r/>
            <w:r>
              <w:rPr>
                <w:rFonts w:ascii="Times New Roman" w:hAnsi="Times New Roman"/>
                <w:b w:val="0"/>
                <w:sz w:val="24"/>
              </w:rPr>
              <w:t>`SmartSportHubApi`, `WriteApi`</w:t>
            </w:r>
          </w:p>
        </w:tc>
      </w:tr>
      <w:tr>
        <w:tc>
          <w:tcPr>
            <w:tcW w:type="dxa" w:w="4680"/>
          </w:tcPr>
          <w:p>
            <w:pPr>
              <w:spacing w:after="40" w:before="40"/>
            </w:pPr>
            <w:r/>
            <w:r>
              <w:rPr>
                <w:rFonts w:ascii="Times New Roman" w:hAnsi="Times New Roman"/>
                <w:b w:val="0"/>
                <w:sz w:val="24"/>
              </w:rPr>
              <w:t>`lib/sqlite-jdbc-3.46.1.3.jar`</w:t>
            </w:r>
          </w:p>
        </w:tc>
        <w:tc>
          <w:tcPr>
            <w:tcW w:type="dxa" w:w="4680"/>
          </w:tcPr>
          <w:p>
            <w:pPr>
              <w:spacing w:after="40" w:before="40"/>
            </w:pPr>
            <w:r/>
            <w:r>
              <w:rPr>
                <w:rFonts w:ascii="Times New Roman" w:hAnsi="Times New Roman"/>
                <w:b w:val="0"/>
                <w:sz w:val="24"/>
              </w:rPr>
              <w:t>Driver JDBC SQLite (có local, không commit)</w:t>
            </w:r>
          </w:p>
        </w:tc>
      </w:tr>
      <w:tr>
        <w:tc>
          <w:tcPr>
            <w:tcW w:type="dxa" w:w="4680"/>
          </w:tcPr>
          <w:p>
            <w:pPr>
              <w:spacing w:after="40" w:before="40"/>
            </w:pPr>
            <w:r/>
            <w:r>
              <w:rPr>
                <w:rFonts w:ascii="Times New Roman" w:hAnsi="Times New Roman"/>
                <w:b w:val="0"/>
                <w:sz w:val="24"/>
              </w:rPr>
              <w:t>`build.sh` / `build.ps1`</w:t>
            </w:r>
          </w:p>
        </w:tc>
        <w:tc>
          <w:tcPr>
            <w:tcW w:type="dxa" w:w="4680"/>
          </w:tcPr>
          <w:p>
            <w:pPr>
              <w:spacing w:after="40" w:before="40"/>
            </w:pPr>
            <w:r/>
            <w:r>
              <w:rPr>
                <w:rFonts w:ascii="Times New Roman" w:hAnsi="Times New Roman"/>
                <w:b w:val="0"/>
                <w:sz w:val="24"/>
              </w:rPr>
              <w:t>Biên dịch + chạy toàn bộ kiểm thử</w:t>
            </w:r>
          </w:p>
        </w:tc>
      </w:tr>
      <w:tr>
        <w:tc>
          <w:tcPr>
            <w:tcW w:type="dxa" w:w="4680"/>
          </w:tcPr>
          <w:p>
            <w:pPr>
              <w:spacing w:after="40" w:before="40"/>
            </w:pPr>
            <w:r/>
            <w:r>
              <w:rPr>
                <w:rFonts w:ascii="Times New Roman" w:hAnsi="Times New Roman"/>
                <w:b w:val="0"/>
                <w:sz w:val="24"/>
              </w:rPr>
              <w:t>`run-video.ps1`</w:t>
            </w:r>
          </w:p>
        </w:tc>
        <w:tc>
          <w:tcPr>
            <w:tcW w:type="dxa" w:w="4680"/>
          </w:tcPr>
          <w:p>
            <w:pPr>
              <w:spacing w:after="40" w:before="40"/>
            </w:pPr>
            <w:r/>
            <w:r>
              <w:rPr>
                <w:rFonts w:ascii="Times New Roman" w:hAnsi="Times New Roman"/>
                <w:b w:val="0"/>
                <w:sz w:val="24"/>
              </w:rPr>
              <w:t>Script chạy Java API / C# Web / test trên Windows PowerShell</w:t>
            </w:r>
          </w:p>
        </w:tc>
      </w:tr>
      <w:tr>
        <w:tc>
          <w:tcPr>
            <w:tcW w:type="dxa" w:w="4680"/>
          </w:tcPr>
          <w:p>
            <w:pPr>
              <w:spacing w:after="40" w:before="40"/>
            </w:pPr>
            <w:r/>
            <w:r>
              <w:rPr>
                <w:rFonts w:ascii="Times New Roman" w:hAnsi="Times New Roman"/>
                <w:b w:val="0"/>
                <w:sz w:val="24"/>
              </w:rPr>
              <w:t>`web/`</w:t>
            </w:r>
          </w:p>
        </w:tc>
        <w:tc>
          <w:tcPr>
            <w:tcW w:type="dxa" w:w="4680"/>
          </w:tcPr>
          <w:p>
            <w:pPr>
              <w:spacing w:after="40" w:before="40"/>
            </w:pPr>
            <w:r/>
            <w:r>
              <w:rPr>
                <w:rFonts w:ascii="Times New Roman" w:hAnsi="Times New Roman"/>
                <w:b w:val="0"/>
                <w:sz w:val="24"/>
              </w:rPr>
              <w:t>Phần Developer B — ASP.NET Core MVC</w:t>
            </w:r>
          </w:p>
        </w:tc>
      </w:tr>
    </w:tbl>
    <w:p>
      <w:pPr>
        <w:pStyle w:val="Heading2"/>
      </w:pPr>
      <w:r>
        <w:rPr>
          <w:rFonts w:ascii="Times New Roman" w:hAnsi="Times New Roman"/>
          <w:color w:val="000000"/>
        </w:rPr>
        <w:t>13.3 Cách chạy trên Windows PowerShell</w:t>
      </w:r>
    </w:p>
    <w:p>
      <w:pPr>
        <w:spacing w:after="80"/>
        <w:ind w:left="283"/>
        <w:shd w:val="clear" w:color="auto" w:fill="F2F2F2"/>
      </w:pPr>
      <w:r>
        <w:rPr>
          <w:rFonts w:ascii="Consolas" w:hAnsi="Consolas"/>
          <w:sz w:val="21"/>
        </w:rPr>
        <w:t>cd "D:\New folder\OOP_GK"</w:t>
        <w:br/>
      </w:r>
      <w:r>
        <w:rPr>
          <w:rFonts w:ascii="Consolas" w:hAnsi="Consolas"/>
          <w:sz w:val="21"/>
        </w:rPr>
        <w:br/>
      </w:r>
      <w:r>
        <w:rPr>
          <w:rFonts w:ascii="Consolas" w:hAnsi="Consolas"/>
          <w:sz w:val="21"/>
        </w:rPr>
        <w:t># Terminal 1 — Java API</w:t>
        <w:br/>
      </w:r>
      <w:r>
        <w:rPr>
          <w:rFonts w:ascii="Consolas" w:hAnsi="Consolas"/>
          <w:sz w:val="21"/>
        </w:rPr>
        <w:t>.\run-video.ps1 -Role Api</w:t>
        <w:br/>
      </w:r>
      <w:r>
        <w:rPr>
          <w:rFonts w:ascii="Consolas" w:hAnsi="Consolas"/>
          <w:sz w:val="21"/>
        </w:rPr>
        <w:br/>
      </w:r>
      <w:r>
        <w:rPr>
          <w:rFonts w:ascii="Consolas" w:hAnsi="Consolas"/>
          <w:sz w:val="21"/>
        </w:rPr>
        <w:t># Terminal 2 — C# Web</w:t>
        <w:br/>
      </w:r>
      <w:r>
        <w:rPr>
          <w:rFonts w:ascii="Consolas" w:hAnsi="Consolas"/>
          <w:sz w:val="21"/>
        </w:rPr>
        <w:t>.\run-video.ps1 -Role Web</w:t>
        <w:br/>
      </w:r>
      <w:r>
        <w:rPr>
          <w:rFonts w:ascii="Consolas" w:hAnsi="Consolas"/>
          <w:sz w:val="21"/>
        </w:rPr>
        <w:br/>
      </w:r>
      <w:r>
        <w:rPr>
          <w:rFonts w:ascii="Consolas" w:hAnsi="Consolas"/>
          <w:sz w:val="21"/>
        </w:rPr>
        <w:t># Terminal 3 — test</w:t>
        <w:br/>
      </w:r>
      <w:r>
        <w:rPr>
          <w:rFonts w:ascii="Consolas" w:hAnsi="Consolas"/>
          <w:sz w:val="21"/>
        </w:rPr>
        <w:t>.\run-video.ps1 -Role Build</w:t>
        <w:br/>
      </w:r>
      <w:r>
        <w:rPr>
          <w:rFonts w:ascii="Consolas" w:hAnsi="Consolas"/>
          <w:sz w:val="21"/>
        </w:rPr>
        <w:t>.\run-video.ps1 -Role Test</w:t>
        <w:br/>
      </w:r>
      <w:r>
        <w:rPr>
          <w:rFonts w:ascii="Consolas" w:hAnsi="Consolas"/>
          <w:sz w:val="21"/>
        </w:rPr>
        <w:t>.\run-video.ps1 -Role Open</w:t>
        <w:br/>
      </w:r>
    </w:p>
    <w:p>
      <w:r>
        <w:t xml:space="preserve">Script tự tìm </w:t>
      </w:r>
      <w:r>
        <w:rPr>
          <w:rFonts w:ascii="Consolas" w:hAnsi="Consolas"/>
          <w:sz w:val="24"/>
        </w:rPr>
        <w:t>dotnet.exe</w:t>
      </w:r>
      <w:r>
        <w:t xml:space="preserve"> tại </w:t>
      </w:r>
      <w:r>
        <w:rPr>
          <w:rFonts w:ascii="Consolas" w:hAnsi="Consolas"/>
          <w:sz w:val="24"/>
        </w:rPr>
        <w:t>D:\dev\dotnet</w:t>
      </w:r>
      <w:r>
        <w:t xml:space="preserve"> khi dotnet không có trong PATH, tự tìm </w:t>
      </w:r>
      <w:r>
        <w:rPr>
          <w:rFonts w:ascii="Consolas" w:hAnsi="Consolas"/>
          <w:sz w:val="24"/>
        </w:rPr>
        <w:t>java</w:t>
      </w:r>
      <w:r>
        <w:t>/</w:t>
      </w:r>
      <w:r>
        <w:rPr>
          <w:rFonts w:ascii="Consolas" w:hAnsi="Consolas"/>
          <w:sz w:val="24"/>
        </w:rPr>
        <w:t>javac</w:t>
      </w:r>
      <w:r>
        <w:t>, tự tải driver SQLite nếu thiếu.</w:t>
      </w:r>
    </w:p>
    <w:p>
      <w:pPr>
        <w:pStyle w:val="Heading2"/>
      </w:pPr>
      <w:r>
        <w:rPr>
          <w:rFonts w:ascii="Times New Roman" w:hAnsi="Times New Roman"/>
          <w:color w:val="000000"/>
        </w:rPr>
        <w:t>13.4 Kết quả kiểm chứng phần Java</w:t>
      </w:r>
    </w:p>
    <w:tbl>
      <w:tblPr>
        <w:tblStyle w:val="TableGrid"/>
        <w:tblW w:type="auto" w:w="0"/>
        <w:jc w:val="center"/>
        <w:tblLook w:firstColumn="1" w:firstRow="1" w:lastColumn="0" w:lastRow="0" w:noHBand="0" w:noVBand="1" w:val="04A0"/>
      </w:tblPr>
      <w:tblGrid>
        <w:gridCol w:w="4535"/>
        <w:gridCol w:w="4535"/>
      </w:tblGrid>
      <w:tr>
        <w:tc>
          <w:tcPr>
            <w:tcW w:type="dxa" w:w="4680"/>
          </w:tcPr>
          <w:p>
            <w:pPr>
              <w:spacing w:after="40" w:before="40"/>
            </w:pPr>
            <w:r/>
            <w:r>
              <w:rPr>
                <w:rFonts w:ascii="Times New Roman" w:hAnsi="Times New Roman"/>
                <w:b/>
                <w:sz w:val="24"/>
              </w:rPr>
              <w:t>Hạng mục</w:t>
            </w:r>
          </w:p>
        </w:tc>
        <w:tc>
          <w:tcPr>
            <w:tcW w:type="dxa" w:w="4680"/>
          </w:tcPr>
          <w:p>
            <w:pPr>
              <w:spacing w:after="40" w:before="40"/>
            </w:pPr>
            <w:r/>
            <w:r>
              <w:rPr>
                <w:rFonts w:ascii="Times New Roman" w:hAnsi="Times New Roman"/>
                <w:b/>
                <w:sz w:val="24"/>
              </w:rPr>
              <w:t>Kết quả</w:t>
            </w:r>
          </w:p>
        </w:tc>
      </w:tr>
      <w:tr>
        <w:tc>
          <w:tcPr>
            <w:tcW w:type="dxa" w:w="4680"/>
          </w:tcPr>
          <w:p>
            <w:pPr>
              <w:spacing w:after="40" w:before="40"/>
            </w:pPr>
            <w:r/>
            <w:r>
              <w:rPr>
                <w:rFonts w:ascii="Times New Roman" w:hAnsi="Times New Roman"/>
                <w:b w:val="0"/>
                <w:sz w:val="24"/>
              </w:rPr>
              <w:t>Biên dịch với `-Xlint:all`</w:t>
            </w:r>
          </w:p>
        </w:tc>
        <w:tc>
          <w:tcPr>
            <w:tcW w:type="dxa" w:w="4680"/>
          </w:tcPr>
          <w:p>
            <w:pPr>
              <w:spacing w:after="40" w:before="40"/>
            </w:pPr>
            <w:r/>
            <w:r>
              <w:rPr>
                <w:rFonts w:ascii="Times New Roman" w:hAnsi="Times New Roman"/>
                <w:b w:val="0"/>
                <w:sz w:val="24"/>
              </w:rPr>
              <w:t>0 cảnh báo</w:t>
            </w:r>
          </w:p>
        </w:tc>
      </w:tr>
      <w:tr>
        <w:tc>
          <w:tcPr>
            <w:tcW w:type="dxa" w:w="4680"/>
          </w:tcPr>
          <w:p>
            <w:pPr>
              <w:spacing w:after="40" w:before="40"/>
            </w:pPr>
            <w:r/>
            <w:r>
              <w:rPr>
                <w:rFonts w:ascii="Times New Roman" w:hAnsi="Times New Roman"/>
                <w:b w:val="0"/>
                <w:sz w:val="24"/>
              </w:rPr>
              <w:t>Phép thử tự động</w:t>
            </w:r>
          </w:p>
        </w:tc>
        <w:tc>
          <w:tcPr>
            <w:tcW w:type="dxa" w:w="4680"/>
          </w:tcPr>
          <w:p>
            <w:pPr>
              <w:spacing w:after="40" w:before="40"/>
            </w:pPr>
            <w:r/>
            <w:r>
              <w:rPr>
                <w:rFonts w:ascii="Times New Roman" w:hAnsi="Times New Roman"/>
                <w:b w:val="0"/>
                <w:sz w:val="24"/>
              </w:rPr>
              <w:t>113/113 đạt (8 suite)</w:t>
            </w:r>
          </w:p>
        </w:tc>
      </w:tr>
      <w:tr>
        <w:tc>
          <w:tcPr>
            <w:tcW w:type="dxa" w:w="4680"/>
          </w:tcPr>
          <w:p>
            <w:pPr>
              <w:spacing w:after="40" w:before="40"/>
            </w:pPr>
            <w:r/>
            <w:r>
              <w:rPr>
                <w:rFonts w:ascii="Times New Roman" w:hAnsi="Times New Roman"/>
                <w:b w:val="0"/>
                <w:sz w:val="24"/>
              </w:rPr>
              <w:t>Bộ dữ liệu JSON</w:t>
            </w:r>
          </w:p>
        </w:tc>
        <w:tc>
          <w:tcPr>
            <w:tcW w:type="dxa" w:w="4680"/>
          </w:tcPr>
          <w:p>
            <w:pPr>
              <w:spacing w:after="40" w:before="40"/>
            </w:pPr>
            <w:r/>
            <w:r>
              <w:rPr>
                <w:rFonts w:ascii="Times New Roman" w:hAnsi="Times New Roman"/>
                <w:b w:val="0"/>
                <w:sz w:val="24"/>
              </w:rPr>
              <w:t>6 khách · 6 sân · 6 dịch vụ · 12 lượt đặt · 12 hóa đơn</w:t>
            </w:r>
          </w:p>
        </w:tc>
      </w:tr>
      <w:tr>
        <w:tc>
          <w:tcPr>
            <w:tcW w:type="dxa" w:w="4680"/>
          </w:tcPr>
          <w:p>
            <w:pPr>
              <w:spacing w:after="40" w:before="40"/>
            </w:pPr>
            <w:r/>
            <w:r>
              <w:rPr>
                <w:rFonts w:ascii="Times New Roman" w:hAnsi="Times New Roman"/>
                <w:b w:val="0"/>
                <w:sz w:val="24"/>
              </w:rPr>
              <w:t>Kiểm tra API</w:t>
            </w:r>
          </w:p>
        </w:tc>
        <w:tc>
          <w:tcPr>
            <w:tcW w:type="dxa" w:w="4680"/>
          </w:tcPr>
          <w:p>
            <w:pPr>
              <w:spacing w:after="40" w:before="40"/>
            </w:pPr>
            <w:r/>
            <w:r>
              <w:rPr>
                <w:rFonts w:ascii="Times New Roman" w:hAnsi="Times New Roman"/>
                <w:b w:val="0"/>
                <w:sz w:val="24"/>
              </w:rPr>
              <w:t>`/api/health`, phân trang, mã lỗi 400/404/405/409 đều đúng</w:t>
            </w:r>
          </w:p>
        </w:tc>
      </w:tr>
      <w:tr>
        <w:tc>
          <w:tcPr>
            <w:tcW w:type="dxa" w:w="4680"/>
          </w:tcPr>
          <w:p>
            <w:pPr>
              <w:spacing w:after="40" w:before="40"/>
            </w:pPr>
            <w:r/>
            <w:r>
              <w:rPr>
                <w:rFonts w:ascii="Times New Roman" w:hAnsi="Times New Roman"/>
                <w:b w:val="0"/>
                <w:sz w:val="24"/>
              </w:rPr>
              <w:t>Tổng tiền của các hóa đơn `PAID`</w:t>
            </w:r>
          </w:p>
        </w:tc>
        <w:tc>
          <w:tcPr>
            <w:tcW w:type="dxa" w:w="4680"/>
          </w:tcPr>
          <w:p>
            <w:pPr>
              <w:spacing w:after="40" w:before="40"/>
            </w:pPr>
            <w:r/>
            <w:r>
              <w:rPr>
                <w:rFonts w:ascii="Times New Roman" w:hAnsi="Times New Roman"/>
                <w:b w:val="0"/>
                <w:sz w:val="24"/>
              </w:rPr>
              <w:t>1.887.200 đồng</w:t>
            </w:r>
          </w:p>
        </w:tc>
      </w:tr>
      <w:tr>
        <w:tc>
          <w:tcPr>
            <w:tcW w:type="dxa" w:w="4680"/>
          </w:tcPr>
          <w:p>
            <w:pPr>
              <w:spacing w:after="40" w:before="40"/>
            </w:pPr>
            <w:r/>
            <w:r>
              <w:rPr>
                <w:rFonts w:ascii="Times New Roman" w:hAnsi="Times New Roman"/>
                <w:b w:val="0"/>
                <w:sz w:val="24"/>
              </w:rPr>
              <w:t>Lưu trữ bền vững</w:t>
            </w:r>
          </w:p>
        </w:tc>
        <w:tc>
          <w:tcPr>
            <w:tcW w:type="dxa" w:w="4680"/>
          </w:tcPr>
          <w:p>
            <w:pPr>
              <w:spacing w:after="40" w:before="40"/>
            </w:pPr>
            <w:r/>
            <w:r>
              <w:rPr>
                <w:rFonts w:ascii="Times New Roman" w:hAnsi="Times New Roman"/>
                <w:b w:val="0"/>
                <w:sz w:val="24"/>
              </w:rPr>
              <w:t>SQLite qua JDBC, dữ liệu còn sau khi đóng ứng dụng</w:t>
            </w:r>
          </w:p>
        </w:tc>
      </w:tr>
    </w:tbl>
    <w:p>
      <w:pPr>
        <w:spacing w:after="80"/>
        <w:pBdr>
          <w:bottom w:val="single" w:sz="6" w:space="1" w:color="000000"/>
        </w:pBdr>
      </w:pPr>
    </w:p>
    <w:p>
      <w:r>
        <w:rPr>
          <w:b/>
        </w:rPr>
        <w:t>Kết luận:</w:t>
      </w:r>
      <w:r>
        <w:t xml:space="preserve"> SmartSportHub là một hệ thống thông tin quản lý hoàn chỉnh ở mức bài tập lớn — Java đảm nhiệm mô hình hóa, nghiệp vụ, lưu trữ và API; C# đảm nhiệm giao diện và 20 truy vấn LINQ phục vụ báo cáo. Sản phẩm không chỉ quản lý việc đặt sân mà còn cung cấp thông tin ra quyết định: doanh thu theo loại sân, mức độ sử dụng sân, hành vi khách hàng.</w:t>
      </w:r>
    </w:p>
    <w:sectPr w:rsidR="00B53D65" w:rsidSect="009218CA">
      <w:footerReference w:type="default" r:id="rId13"/>
      <w:pgSz w:w="11906" w:h="16838"/>
      <w:pgMar w:top="1417" w:right="1134" w:bottom="1417" w:left="1701" w:header="709" w:footer="709"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01A87" w14:textId="77777777" w:rsidR="00076376" w:rsidRDefault="00076376">
      <w:pPr>
        <w:spacing w:line="240" w:lineRule="auto"/>
      </w:pPr>
      <w:r>
        <w:separator/>
      </w:r>
    </w:p>
  </w:endnote>
  <w:endnote w:type="continuationSeparator" w:id="0">
    <w:p w14:paraId="04231961" w14:textId="77777777" w:rsidR="00076376" w:rsidRDefault="000763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00"/>
    <w:family w:val="auto"/>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2350440"/>
      <w:docPartObj>
        <w:docPartGallery w:val="Page Numbers (Bottom of Page)"/>
        <w:docPartUnique/>
      </w:docPartObj>
    </w:sdtPr>
    <w:sdtEndPr>
      <w:rPr>
        <w:noProof/>
      </w:rPr>
    </w:sdtEndPr>
    <w:sdtContent>
      <w:p w14:paraId="717240FB" w14:textId="77777777" w:rsidR="001754B4" w:rsidRDefault="001754B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33D0B9" w14:textId="77777777" w:rsidR="00AA4D32" w:rsidRDefault="00AA4D32" w:rsidP="001754B4">
    <w:pPr>
      <w:pStyle w:val="Footer"/>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2047676"/>
      <w:docPartObj>
        <w:docPartGallery w:val="Page Numbers (Bottom of Page)"/>
        <w:docPartUnique/>
      </w:docPartObj>
    </w:sdtPr>
    <w:sdtEndPr>
      <w:rPr>
        <w:noProof/>
      </w:rPr>
    </w:sdtEndPr>
    <w:sdtContent>
      <w:p w14:paraId="57664ED3" w14:textId="77777777" w:rsidR="001754B4" w:rsidRDefault="001754B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EAC80D" w14:textId="77777777" w:rsidR="00AA4D32" w:rsidRDefault="00AA4D32" w:rsidP="001754B4">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A8125" w14:textId="77777777" w:rsidR="00076376" w:rsidRDefault="00076376">
      <w:pPr>
        <w:spacing w:after="0"/>
      </w:pPr>
      <w:r>
        <w:separator/>
      </w:r>
    </w:p>
  </w:footnote>
  <w:footnote w:type="continuationSeparator" w:id="0">
    <w:p w14:paraId="4C8DCAC3" w14:textId="77777777" w:rsidR="00076376" w:rsidRDefault="0007637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970085924">
    <w:abstractNumId w:val="5"/>
  </w:num>
  <w:num w:numId="2" w16cid:durableId="227303771">
    <w:abstractNumId w:val="3"/>
  </w:num>
  <w:num w:numId="3" w16cid:durableId="58678797">
    <w:abstractNumId w:val="2"/>
  </w:num>
  <w:num w:numId="4" w16cid:durableId="868297028">
    <w:abstractNumId w:val="4"/>
  </w:num>
  <w:num w:numId="5" w16cid:durableId="351104838">
    <w:abstractNumId w:val="1"/>
  </w:num>
  <w:num w:numId="6" w16cid:durableId="605113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DBA"/>
    <w:rsid w:val="00076376"/>
    <w:rsid w:val="000A4D50"/>
    <w:rsid w:val="001033AF"/>
    <w:rsid w:val="0015074B"/>
    <w:rsid w:val="001754B4"/>
    <w:rsid w:val="001D377D"/>
    <w:rsid w:val="001E1E49"/>
    <w:rsid w:val="001E4AE4"/>
    <w:rsid w:val="001E597E"/>
    <w:rsid w:val="001F6AEC"/>
    <w:rsid w:val="0026368B"/>
    <w:rsid w:val="0029639D"/>
    <w:rsid w:val="002F6473"/>
    <w:rsid w:val="003174FD"/>
    <w:rsid w:val="00326F90"/>
    <w:rsid w:val="003471A5"/>
    <w:rsid w:val="003509A8"/>
    <w:rsid w:val="0035599C"/>
    <w:rsid w:val="003C63FC"/>
    <w:rsid w:val="003E21A0"/>
    <w:rsid w:val="003E4BEE"/>
    <w:rsid w:val="00482C7C"/>
    <w:rsid w:val="004F7198"/>
    <w:rsid w:val="00582819"/>
    <w:rsid w:val="005A24CE"/>
    <w:rsid w:val="005C734C"/>
    <w:rsid w:val="00601CD4"/>
    <w:rsid w:val="006141D8"/>
    <w:rsid w:val="00677290"/>
    <w:rsid w:val="00691C33"/>
    <w:rsid w:val="006A16AC"/>
    <w:rsid w:val="006A1C97"/>
    <w:rsid w:val="006B1272"/>
    <w:rsid w:val="006F11EE"/>
    <w:rsid w:val="00700516"/>
    <w:rsid w:val="00756AEC"/>
    <w:rsid w:val="00821F05"/>
    <w:rsid w:val="008335BD"/>
    <w:rsid w:val="00885A4D"/>
    <w:rsid w:val="0091696D"/>
    <w:rsid w:val="009218CA"/>
    <w:rsid w:val="009A3707"/>
    <w:rsid w:val="00A00C25"/>
    <w:rsid w:val="00A24FF6"/>
    <w:rsid w:val="00A51D68"/>
    <w:rsid w:val="00A75B02"/>
    <w:rsid w:val="00AA0835"/>
    <w:rsid w:val="00AA1D8D"/>
    <w:rsid w:val="00AA4D32"/>
    <w:rsid w:val="00AC3B65"/>
    <w:rsid w:val="00AD31CB"/>
    <w:rsid w:val="00AE4161"/>
    <w:rsid w:val="00B166B5"/>
    <w:rsid w:val="00B22F7B"/>
    <w:rsid w:val="00B27571"/>
    <w:rsid w:val="00B47730"/>
    <w:rsid w:val="00B53D65"/>
    <w:rsid w:val="00B811AB"/>
    <w:rsid w:val="00BB4EE5"/>
    <w:rsid w:val="00BE7DD7"/>
    <w:rsid w:val="00C82860"/>
    <w:rsid w:val="00CB0664"/>
    <w:rsid w:val="00CB20B9"/>
    <w:rsid w:val="00D11A35"/>
    <w:rsid w:val="00D948C7"/>
    <w:rsid w:val="00E229B0"/>
    <w:rsid w:val="00E87BD4"/>
    <w:rsid w:val="00E911FF"/>
    <w:rsid w:val="00E9246B"/>
    <w:rsid w:val="00F170FF"/>
    <w:rsid w:val="00F300AC"/>
    <w:rsid w:val="00F73669"/>
    <w:rsid w:val="00FC693F"/>
    <w:rsid w:val="00FE45AA"/>
    <w:rsid w:val="564E62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E571536"/>
  <w14:defaultImageDpi w14:val="300"/>
  <w15:docId w15:val="{AA74A10E-D516-47F1-B8EE-A08B48D92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qFormat="1"/>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ind w:firstLine="567"/>
      <w:jc w:val="both"/>
    </w:pPr>
    <w:rPr>
      <w:rFonts w:ascii="Times New Roman" w:eastAsia="Times New Roman" w:hAnsi="Times New Roman"/>
      <w:sz w:val="26"/>
      <w:szCs w:val="22"/>
    </w:rPr>
  </w:style>
  <w:style w:type="paragraph" w:styleId="Heading1">
    <w:name w:val="heading 1"/>
    <w:basedOn w:val="Normal"/>
    <w:next w:val="Normal"/>
    <w:link w:val="Heading1Char"/>
    <w:uiPriority w:val="9"/>
    <w:qFormat/>
    <w:pPr>
      <w:keepNext/>
      <w:keepLines/>
      <w:pageBreakBefore/>
      <w:spacing w:after="240" w:line="312" w:lineRule="auto"/>
      <w:ind w:firstLine="0"/>
      <w:jc w:val="center"/>
      <w:outlineLvl w:val="0"/>
    </w:pPr>
    <w:rPr>
      <w:rFonts w:cs="Times New Roman"/>
      <w:b/>
      <w:bCs/>
      <w:caps/>
      <w:sz w:val="28"/>
      <w:szCs w:val="28"/>
    </w:rPr>
  </w:style>
  <w:style w:type="paragraph" w:styleId="Heading2">
    <w:name w:val="heading 2"/>
    <w:basedOn w:val="Normal"/>
    <w:next w:val="Normal"/>
    <w:link w:val="Heading2Char"/>
    <w:uiPriority w:val="9"/>
    <w:unhideWhenUsed/>
    <w:qFormat/>
    <w:pPr>
      <w:keepNext/>
      <w:keepLines/>
      <w:spacing w:before="240"/>
      <w:ind w:left="284" w:firstLine="0"/>
      <w:jc w:val="left"/>
      <w:outlineLvl w:val="1"/>
    </w:pPr>
    <w:rPr>
      <w:rFonts w:cs="Times New Roman"/>
      <w:b/>
      <w:bCs/>
      <w:szCs w:val="26"/>
    </w:rPr>
  </w:style>
  <w:style w:type="paragraph" w:styleId="Heading3">
    <w:name w:val="heading 3"/>
    <w:basedOn w:val="Normal"/>
    <w:next w:val="Normal"/>
    <w:link w:val="Heading3Char"/>
    <w:uiPriority w:val="9"/>
    <w:unhideWhenUsed/>
    <w:qFormat/>
    <w:pPr>
      <w:keepNext/>
      <w:keepLines/>
      <w:spacing w:before="160" w:after="80"/>
      <w:ind w:left="567" w:firstLine="0"/>
      <w:jc w:val="left"/>
      <w:outlineLvl w:val="2"/>
    </w:pPr>
    <w:rPr>
      <w:rFonts w:cs="Times New Roman"/>
      <w:b/>
      <w:bCs/>
      <w:i/>
      <w:iCs/>
      <w:szCs w:val="26"/>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style>
  <w:style w:type="paragraph" w:styleId="BodyText2">
    <w:name w:val="Body Text 2"/>
    <w:basedOn w:val="Normal"/>
    <w:link w:val="BodyText2Char"/>
    <w:uiPriority w:val="99"/>
    <w:unhideWhenUsed/>
    <w:pPr>
      <w:spacing w:line="480" w:lineRule="auto"/>
    </w:pPr>
  </w:style>
  <w:style w:type="paragraph" w:styleId="BodyText3">
    <w:name w:val="Body Text 3"/>
    <w:basedOn w:val="Normal"/>
    <w:link w:val="BodyText3Char"/>
    <w:uiPriority w:val="99"/>
    <w:unhideWhenUsed/>
    <w:rPr>
      <w:sz w:val="16"/>
      <w:szCs w:val="16"/>
    </w:rPr>
  </w:style>
  <w:style w:type="paragraph" w:styleId="Caption">
    <w:name w:val="caption"/>
    <w:basedOn w:val="Normal"/>
    <w:next w:val="Normal"/>
    <w:uiPriority w:val="35"/>
    <w:semiHidden/>
    <w:unhideWhenUsed/>
    <w:qFormat/>
    <w:pPr>
      <w:spacing w:before="40" w:after="160" w:line="240" w:lineRule="auto"/>
      <w:jc w:val="center"/>
    </w:pPr>
    <w:rPr>
      <w:bCs/>
      <w:i/>
      <w:color w:val="404040"/>
      <w:sz w:val="24"/>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spacing w:after="80"/>
      <w:ind w:left="567" w:hanging="283"/>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ind w:left="360"/>
      <w:contextualSpacing/>
    </w:pPr>
  </w:style>
  <w:style w:type="paragraph" w:styleId="ListContinue2">
    <w:name w:val="List Continue 2"/>
    <w:basedOn w:val="Normal"/>
    <w:uiPriority w:val="99"/>
    <w:unhideWhenUsed/>
    <w:pPr>
      <w:ind w:left="720"/>
      <w:contextualSpacing/>
    </w:pPr>
  </w:style>
  <w:style w:type="paragraph" w:styleId="ListContinue3">
    <w:name w:val="List Continue 3"/>
    <w:basedOn w:val="Normal"/>
    <w:uiPriority w:val="99"/>
    <w:unhideWhenUsed/>
    <w:pPr>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uiPriority w:val="39"/>
    <w:unhideWhenUsed/>
    <w:pPr>
      <w:keepLines/>
      <w:tabs>
        <w:tab w:val="right" w:leader="dot" w:pos="9071"/>
      </w:tabs>
      <w:spacing w:before="120" w:after="60" w:line="288" w:lineRule="auto"/>
      <w:ind w:firstLine="0"/>
      <w:jc w:val="left"/>
    </w:pPr>
    <w:rPr>
      <w:rFonts w:cs="Times New Roman"/>
      <w:b/>
    </w:rPr>
  </w:style>
  <w:style w:type="paragraph" w:styleId="TOC2">
    <w:name w:val="toc 2"/>
    <w:basedOn w:val="Normal"/>
    <w:next w:val="Normal"/>
    <w:uiPriority w:val="39"/>
    <w:unhideWhenUsed/>
    <w:pPr>
      <w:keepLines/>
      <w:tabs>
        <w:tab w:val="right" w:leader="dot" w:pos="9071"/>
      </w:tabs>
      <w:spacing w:after="40" w:line="288" w:lineRule="auto"/>
      <w:ind w:left="284" w:firstLine="0"/>
      <w:jc w:val="left"/>
    </w:pPr>
    <w:rPr>
      <w:rFonts w:cs="Times New Roman"/>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UnnumberedHeading">
    <w:name w:val="Unnumbered Heading"/>
    <w:pPr>
      <w:keepNext/>
      <w:spacing w:before="240" w:after="240" w:line="276" w:lineRule="auto"/>
      <w:jc w:val="center"/>
    </w:pPr>
    <w:rPr>
      <w:rFonts w:ascii="Times New Roman" w:eastAsia="Times New Roman" w:hAnsi="Times New Roman"/>
      <w:b/>
      <w:sz w:val="28"/>
      <w:szCs w:val="22"/>
    </w:rPr>
  </w:style>
  <w:style w:type="paragraph" w:customStyle="1" w:styleId="IntroSubheading">
    <w:name w:val="Intro Subheading"/>
    <w:pPr>
      <w:keepNext/>
      <w:spacing w:before="200" w:after="100" w:line="276" w:lineRule="auto"/>
    </w:pPr>
    <w:rPr>
      <w:rFonts w:ascii="Times New Roman" w:eastAsia="Times New Roman" w:hAnsi="Times New Roman"/>
      <w:b/>
      <w:sz w:val="26"/>
      <w:szCs w:val="22"/>
    </w:rPr>
  </w:style>
  <w:style w:type="paragraph" w:customStyle="1" w:styleId="Reference">
    <w:name w:val="Reference"/>
    <w:pPr>
      <w:spacing w:after="120"/>
      <w:ind w:left="425" w:hanging="425"/>
    </w:pPr>
    <w:rPr>
      <w:rFonts w:ascii="Times New Roman" w:hAnsi="Times New Roman"/>
      <w:sz w:val="24"/>
      <w:szCs w:val="24"/>
    </w:rPr>
  </w:style>
  <w:style w:type="paragraph" w:customStyle="1" w:styleId="TOC11">
    <w:name w:val="TOC 11"/>
    <w:basedOn w:val="Normal"/>
    <w:pPr>
      <w:spacing w:after="40" w:line="240" w:lineRule="auto"/>
      <w:ind w:firstLine="0"/>
    </w:pPr>
    <w:rPr>
      <w:b/>
    </w:rPr>
  </w:style>
  <w:style w:type="paragraph" w:customStyle="1" w:styleId="TOC21">
    <w:name w:val="TOC 21"/>
    <w:basedOn w:val="Normal"/>
    <w:pPr>
      <w:spacing w:after="40" w:line="240" w:lineRule="auto"/>
      <w:ind w:left="425" w:firstLine="0"/>
    </w:pPr>
  </w:style>
  <w:style w:type="paragraph" w:styleId="FootnoteText">
    <w:name w:val="footnote text"/>
    <w:basedOn w:val="Normal"/>
    <w:link w:val="FootnoteTextChar"/>
    <w:uiPriority w:val="99"/>
    <w:semiHidden/>
    <w:unhideWhenUsed/>
    <w:rsid w:val="006A1C97"/>
    <w:pPr>
      <w:spacing w:after="0" w:line="240" w:lineRule="auto"/>
      <w:ind w:firstLine="240"/>
      <w:jc w:val="left"/>
    </w:pPr>
    <w:rPr>
      <w:sz w:val="20"/>
      <w:szCs w:val="20"/>
    </w:rPr>
  </w:style>
  <w:style w:type="character" w:customStyle="1" w:styleId="FootnoteTextChar">
    <w:name w:val="Footnote Text Char"/>
    <w:basedOn w:val="DefaultParagraphFont"/>
    <w:link w:val="FootnoteText"/>
    <w:uiPriority w:val="99"/>
    <w:semiHidden/>
    <w:rsid w:val="006A1C97"/>
    <w:rPr>
      <w:rFonts w:ascii="Times New Roman" w:eastAsia="Times New Roman" w:hAnsi="Times New Roman"/>
    </w:rPr>
  </w:style>
  <w:style w:type="character" w:styleId="FootnoteReference">
    <w:name w:val="footnote reference"/>
    <w:basedOn w:val="DefaultParagraphFont"/>
    <w:uiPriority w:val="99"/>
    <w:semiHidden/>
    <w:unhideWhenUsed/>
    <w:rsid w:val="006A1C97"/>
    <w:rPr>
      <w:vertAlign w:val="superscript"/>
    </w:rPr>
  </w:style>
  <w:style w:type="paragraph" w:customStyle="1" w:styleId="TOCIncludedFrontBackHeading">
    <w:name w:val="TOC Included Front Back Heading"/>
    <w:basedOn w:val="UnnumberedHeading"/>
    <w:link w:val="TOCIncludedFrontBackHeadingChar"/>
    <w:rsid w:val="00CB20B9"/>
    <w:pPr>
      <w:spacing w:after="40"/>
      <w:outlineLvl w:val="0"/>
    </w:pPr>
    <w:rPr>
      <w:rFonts w:cs="Times New Roman"/>
      <w:b w:val="0"/>
    </w:rPr>
  </w:style>
  <w:style w:type="character" w:customStyle="1" w:styleId="TOCIncludedFrontBackHeadingChar">
    <w:name w:val="TOC Included Front Back Heading Char"/>
    <w:basedOn w:val="DefaultParagraphFont"/>
    <w:link w:val="TOCIncludedFrontBackHeading"/>
    <w:rsid w:val="00CB20B9"/>
    <w:rPr>
      <w:rFonts w:ascii="Times New Roman" w:eastAsia="Times New Roman" w:hAnsi="Times New Roman" w:cs="Times New Roman"/>
      <w:sz w:val="28"/>
      <w:szCs w:val="22"/>
    </w:rPr>
  </w:style>
  <w:style w:type="paragraph" w:styleId="TOCHeading">
    <w:name w:val="TOC Heading"/>
    <w:basedOn w:val="Heading1"/>
    <w:next w:val="Normal"/>
    <w:uiPriority w:val="39"/>
    <w:unhideWhenUsed/>
    <w:qFormat/>
    <w:rsid w:val="00AA0835"/>
    <w:pPr>
      <w:pageBreakBefore w:val="0"/>
      <w:spacing w:before="240" w:after="0" w:line="259" w:lineRule="auto"/>
      <w:jc w:val="left"/>
      <w:outlineLvl w:val="9"/>
    </w:pPr>
    <w:rPr>
      <w:b w:val="0"/>
      <w:bCs w:val="0"/>
      <w:sz w:val="32"/>
      <w:szCs w:val="32"/>
    </w:rPr>
  </w:style>
  <w:style w:type="paragraph" w:styleId="TOC3">
    <w:name w:val="toc 3"/>
    <w:basedOn w:val="Normal"/>
    <w:next w:val="Normal"/>
    <w:uiPriority w:val="39"/>
    <w:unhideWhenUsed/>
    <w:pPr>
      <w:keepLines/>
      <w:tabs>
        <w:tab w:val="right" w:leader="dot" w:pos="9071"/>
      </w:tabs>
      <w:spacing w:after="40" w:line="288" w:lineRule="auto"/>
      <w:ind w:left="624" w:firstLine="0"/>
      <w:jc w:val="left"/>
    </w:pPr>
    <w:rPr>
      <w:rFonts w:cs="Times New Roman"/>
      <w:i/>
    </w:rPr>
  </w:style>
  <w:style w:type="paragraph" w:styleId="TOC4">
    <w:name w:val="toc 4"/>
    <w:basedOn w:val="Normal"/>
    <w:next w:val="Normal"/>
    <w:autoRedefine/>
    <w:uiPriority w:val="39"/>
    <w:unhideWhenUsed/>
    <w:rsid w:val="00BE7DD7"/>
    <w:pPr>
      <w:spacing w:after="100" w:line="278" w:lineRule="auto"/>
      <w:ind w:left="720" w:firstLine="0"/>
      <w:jc w:val="left"/>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BE7DD7"/>
    <w:pPr>
      <w:spacing w:after="100" w:line="278" w:lineRule="auto"/>
      <w:ind w:left="960" w:firstLine="0"/>
      <w:jc w:val="left"/>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BE7DD7"/>
    <w:pPr>
      <w:spacing w:after="100" w:line="278" w:lineRule="auto"/>
      <w:ind w:left="1200" w:firstLine="0"/>
      <w:jc w:val="left"/>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BE7DD7"/>
    <w:pPr>
      <w:spacing w:after="100" w:line="278" w:lineRule="auto"/>
      <w:ind w:left="1440" w:firstLine="0"/>
      <w:jc w:val="left"/>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BE7DD7"/>
    <w:pPr>
      <w:spacing w:after="100" w:line="278" w:lineRule="auto"/>
      <w:ind w:left="1680" w:firstLine="0"/>
      <w:jc w:val="left"/>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BE7DD7"/>
    <w:pPr>
      <w:spacing w:after="100" w:line="278" w:lineRule="auto"/>
      <w:ind w:left="1920" w:firstLine="0"/>
      <w:jc w:val="left"/>
    </w:pPr>
    <w:rPr>
      <w:rFonts w:asciiTheme="minorHAnsi" w:eastAsiaTheme="minorEastAsia" w:hAnsiTheme="minorHAnsi"/>
      <w:kern w:val="2"/>
      <w:sz w:val="24"/>
      <w:szCs w:val="24"/>
      <w14:ligatures w14:val="standardContextual"/>
    </w:rPr>
  </w:style>
  <w:style w:type="character" w:styleId="UnresolvedMention">
    <w:name w:val="Unresolved Mention"/>
    <w:basedOn w:val="DefaultParagraphFont"/>
    <w:uiPriority w:val="99"/>
    <w:semiHidden/>
    <w:unhideWhenUsed/>
    <w:rsid w:val="00BE7D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FCEE76-C59F-48BF-AC3E-3013D1091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51</Pages>
  <Words>12000</Words>
  <Characters>68400</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Đề cương tiểu luận: Hệ thống phát hiện và phân loại mức độ nghiêm trọng lỗ hổng cho ứng dụng có hỗ trợ Agentic AI</vt:lpstr>
    </vt:vector>
  </TitlesOfParts>
  <Company/>
  <LinksUpToDate>false</LinksUpToDate>
  <CharactersWithSpaces>80240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tiểu luận: Hệ thống phát hiện và phân loại mức độ nghiêm trọng lỗ hổng cho ứng dụng có hỗ trợ Agentic AI</dc:title>
  <dc:subject>Đề cương tiểu luận gồm ba chương chính</dc:subject>
  <dc:creator>python-docx</dc:creator>
  <dc:description>generated by python-docx</dc:description>
  <cp:lastModifiedBy>Hòa Trần Doãn</cp:lastModifiedBy>
  <cp:revision>30</cp:revision>
  <dcterms:created xsi:type="dcterms:W3CDTF">2013-12-23T23:15:00Z</dcterms:created>
  <dcterms:modified xsi:type="dcterms:W3CDTF">2026-10-15T15:17:00Z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C0ACEFCC17344B448024C39B131AAC5F_12</vt:lpwstr>
  </property>
</Properties>
</file>